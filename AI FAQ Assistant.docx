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C6BC" w14:textId="77777777" w:rsidR="000869AA" w:rsidRDefault="00354F2B" w:rsidP="002367B9">
      <w:pPr>
        <w:pStyle w:val="Heading1"/>
      </w:pPr>
      <w:bookmarkStart w:id="0" w:name="_heading=h.y8n3j6nbe3eu" w:colFirst="0" w:colLast="0"/>
      <w:bookmarkEnd w:id="0"/>
      <w:r>
        <w:rPr>
          <w:sz w:val="28"/>
          <w:szCs w:val="28"/>
        </w:rPr>
        <w:t xml:space="preserve"> </w:t>
      </w:r>
      <w:r>
        <w:rPr>
          <w:sz w:val="28"/>
          <w:szCs w:val="28"/>
          <w:lang w:val="en-US"/>
        </w:rPr>
        <w:t xml:space="preserve">  </w:t>
      </w:r>
      <w:r>
        <w:t>SHRI KRISHNASWAMY COLLEGE FOR WOMEN</w:t>
      </w:r>
    </w:p>
    <w:p w14:paraId="6C69C6BD" w14:textId="77777777" w:rsidR="000869AA" w:rsidRDefault="000869AA">
      <w:pPr>
        <w:rPr>
          <w:rFonts w:ascii="Times New Roman" w:eastAsia="Times New Roman" w:hAnsi="Times New Roman" w:cs="Times New Roman"/>
          <w:b/>
          <w:sz w:val="40"/>
          <w:szCs w:val="46"/>
        </w:rPr>
      </w:pPr>
    </w:p>
    <w:p w14:paraId="6C69C6BE" w14:textId="77777777" w:rsidR="000869AA" w:rsidRDefault="00354F2B">
      <w:pPr>
        <w:ind w:firstLineChars="250" w:firstLine="1800"/>
        <w:rPr>
          <w:rFonts w:ascii="Times New Roman" w:eastAsia="Times New Roman" w:hAnsi="Times New Roman" w:cs="Times New Roman"/>
          <w:sz w:val="72"/>
          <w:szCs w:val="46"/>
        </w:rPr>
      </w:pPr>
      <w:r>
        <w:rPr>
          <w:rFonts w:ascii="Times New Roman" w:eastAsia="Times New Roman" w:hAnsi="Times New Roman" w:cs="Times New Roman"/>
          <w:sz w:val="72"/>
          <w:szCs w:val="46"/>
        </w:rPr>
        <w:t xml:space="preserve">AI FAQ </w:t>
      </w:r>
      <w:proofErr w:type="spellStart"/>
      <w:r>
        <w:rPr>
          <w:rFonts w:ascii="Times New Roman" w:eastAsia="Times New Roman" w:hAnsi="Times New Roman" w:cs="Times New Roman"/>
          <w:sz w:val="72"/>
          <w:szCs w:val="46"/>
        </w:rPr>
        <w:t>AssistanAI</w:t>
      </w:r>
      <w:proofErr w:type="spellEnd"/>
    </w:p>
    <w:p w14:paraId="6C69C6BF" w14:textId="77777777" w:rsidR="000869AA" w:rsidRDefault="000869AA">
      <w:pPr>
        <w:ind w:firstLineChars="200" w:firstLine="1446"/>
        <w:rPr>
          <w:rFonts w:ascii="Times New Roman" w:eastAsia="Times New Roman" w:hAnsi="Times New Roman" w:cs="Times New Roman"/>
          <w:b/>
          <w:sz w:val="72"/>
          <w:szCs w:val="46"/>
        </w:rPr>
      </w:pPr>
    </w:p>
    <w:p w14:paraId="6C69C6C0" w14:textId="77777777" w:rsidR="000869AA" w:rsidRDefault="00354F2B">
      <w:pPr>
        <w:ind w:firstLineChars="300" w:firstLine="1560"/>
        <w:rPr>
          <w:rFonts w:ascii="Times New Roman" w:eastAsia="Times New Roman" w:hAnsi="Times New Roman" w:cs="Times New Roman"/>
          <w:sz w:val="52"/>
          <w:szCs w:val="46"/>
          <w:lang w:val="en-US"/>
        </w:rPr>
      </w:pPr>
      <w:r>
        <w:rPr>
          <w:rFonts w:ascii="Times New Roman" w:eastAsia="Times New Roman" w:hAnsi="Times New Roman" w:cs="Times New Roman"/>
          <w:sz w:val="52"/>
          <w:szCs w:val="46"/>
          <w:lang w:val="en-US"/>
        </w:rPr>
        <w:t>Team ID: SWTID-2026-2358</w:t>
      </w:r>
    </w:p>
    <w:p w14:paraId="6C69C6C1" w14:textId="77777777" w:rsidR="000869AA" w:rsidRDefault="000869AA">
      <w:pPr>
        <w:ind w:firstLineChars="200" w:firstLine="920"/>
        <w:rPr>
          <w:rFonts w:ascii="Times New Roman" w:eastAsia="Times New Roman" w:hAnsi="Times New Roman" w:cs="Times New Roman"/>
          <w:sz w:val="46"/>
          <w:szCs w:val="46"/>
          <w:lang w:val="en-US"/>
        </w:rPr>
      </w:pPr>
    </w:p>
    <w:p w14:paraId="6C69C6C2" w14:textId="77777777" w:rsidR="000869AA" w:rsidRDefault="000869AA">
      <w:pPr>
        <w:ind w:firstLineChars="200" w:firstLine="920"/>
        <w:rPr>
          <w:rFonts w:ascii="Times New Roman" w:eastAsia="Times New Roman" w:hAnsi="Times New Roman" w:cs="Times New Roman"/>
          <w:sz w:val="46"/>
          <w:szCs w:val="46"/>
          <w:lang w:val="en-US"/>
        </w:rPr>
      </w:pPr>
    </w:p>
    <w:p w14:paraId="6C69C6C3" w14:textId="77777777" w:rsidR="000869AA" w:rsidRDefault="00354F2B">
      <w:pPr>
        <w:ind w:firstLineChars="700" w:firstLine="2240"/>
        <w:rPr>
          <w:rFonts w:ascii="Times New Roman" w:eastAsia="Times New Roman" w:hAnsi="Times New Roman" w:cs="Times New Roman"/>
          <w:sz w:val="32"/>
          <w:szCs w:val="46"/>
          <w:lang w:val="en-US"/>
        </w:rPr>
      </w:pPr>
      <w:r>
        <w:rPr>
          <w:rFonts w:ascii="Times New Roman" w:eastAsia="Times New Roman" w:hAnsi="Times New Roman" w:cs="Times New Roman"/>
          <w:sz w:val="32"/>
          <w:szCs w:val="46"/>
          <w:lang w:val="en-US"/>
        </w:rPr>
        <w:t>Team Leader: KAVYA.K</w:t>
      </w:r>
    </w:p>
    <w:p w14:paraId="6C69C6C4" w14:textId="77777777" w:rsidR="000869AA" w:rsidRDefault="00354F2B">
      <w:pPr>
        <w:ind w:firstLineChars="700" w:firstLine="2240"/>
        <w:rPr>
          <w:rFonts w:ascii="Times New Roman" w:eastAsia="Times New Roman" w:hAnsi="Times New Roman" w:cs="Times New Roman"/>
          <w:sz w:val="32"/>
          <w:szCs w:val="46"/>
          <w:lang w:val="en-US"/>
        </w:rPr>
      </w:pPr>
      <w:r>
        <w:rPr>
          <w:rFonts w:ascii="Times New Roman" w:eastAsia="Times New Roman" w:hAnsi="Times New Roman" w:cs="Times New Roman"/>
          <w:sz w:val="32"/>
          <w:szCs w:val="46"/>
          <w:lang w:val="en-US"/>
        </w:rPr>
        <w:t>Team Member: AFRIN SHIFANA.M</w:t>
      </w:r>
    </w:p>
    <w:p w14:paraId="6C69C6C5" w14:textId="77777777" w:rsidR="000869AA" w:rsidRDefault="00354F2B">
      <w:pPr>
        <w:ind w:firstLineChars="700" w:firstLine="2240"/>
        <w:rPr>
          <w:rFonts w:ascii="Times New Roman" w:eastAsia="Times New Roman" w:hAnsi="Times New Roman" w:cs="Times New Roman"/>
          <w:sz w:val="32"/>
          <w:szCs w:val="46"/>
          <w:lang w:val="en-US"/>
        </w:rPr>
      </w:pPr>
      <w:r>
        <w:rPr>
          <w:rFonts w:ascii="Times New Roman" w:eastAsia="Times New Roman" w:hAnsi="Times New Roman" w:cs="Times New Roman"/>
          <w:sz w:val="32"/>
          <w:szCs w:val="46"/>
          <w:lang w:val="en-US"/>
        </w:rPr>
        <w:t>Team Member: DIVYADHARSHINI.D</w:t>
      </w:r>
    </w:p>
    <w:p w14:paraId="6C69C6C6" w14:textId="77777777" w:rsidR="000869AA" w:rsidRDefault="00354F2B">
      <w:pPr>
        <w:ind w:firstLineChars="700" w:firstLine="2240"/>
        <w:rPr>
          <w:rFonts w:ascii="Times New Roman" w:eastAsia="Times New Roman" w:hAnsi="Times New Roman" w:cs="Times New Roman"/>
          <w:sz w:val="46"/>
          <w:szCs w:val="46"/>
        </w:rPr>
      </w:pPr>
      <w:r>
        <w:rPr>
          <w:rFonts w:ascii="Times New Roman" w:eastAsia="Times New Roman" w:hAnsi="Times New Roman" w:cs="Times New Roman"/>
          <w:sz w:val="32"/>
          <w:szCs w:val="46"/>
          <w:lang w:val="en-US"/>
        </w:rPr>
        <w:t xml:space="preserve">Team </w:t>
      </w:r>
      <w:proofErr w:type="spellStart"/>
      <w:r>
        <w:rPr>
          <w:rFonts w:ascii="Times New Roman" w:eastAsia="Times New Roman" w:hAnsi="Times New Roman" w:cs="Times New Roman"/>
          <w:sz w:val="32"/>
          <w:szCs w:val="46"/>
          <w:lang w:val="en-US"/>
        </w:rPr>
        <w:t>Meamber</w:t>
      </w:r>
      <w:proofErr w:type="spellEnd"/>
      <w:r>
        <w:rPr>
          <w:rFonts w:ascii="Times New Roman" w:eastAsia="Times New Roman" w:hAnsi="Times New Roman" w:cs="Times New Roman"/>
          <w:sz w:val="32"/>
          <w:szCs w:val="46"/>
          <w:lang w:val="en-US"/>
        </w:rPr>
        <w:t>: DELPHIYA.P</w:t>
      </w:r>
      <w:r>
        <w:rPr>
          <w:rFonts w:ascii="Times New Roman" w:eastAsia="Times New Roman" w:hAnsi="Times New Roman" w:cs="Times New Roman"/>
          <w:sz w:val="46"/>
          <w:szCs w:val="46"/>
        </w:rPr>
        <w:br w:type="page"/>
      </w:r>
    </w:p>
    <w:p w14:paraId="6C69C6C7" w14:textId="77777777" w:rsidR="000869AA" w:rsidRDefault="00354F2B">
      <w:pPr>
        <w:pStyle w:val="Heading1"/>
        <w:spacing w:before="480"/>
      </w:pPr>
      <w:r>
        <w:rPr>
          <w:rFonts w:ascii="Times New Roman" w:eastAsia="Times New Roman" w:hAnsi="Times New Roman" w:cs="Times New Roman"/>
          <w:sz w:val="46"/>
          <w:szCs w:val="46"/>
        </w:rPr>
        <w:lastRenderedPageBreak/>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6C69C6C8" w14:textId="77777777" w:rsidR="000869AA" w:rsidRDefault="00354F2B">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6C69C6C9" w14:textId="77777777" w:rsidR="000869AA" w:rsidRDefault="00354F2B">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6C69C6CA" w14:textId="77777777" w:rsidR="000869AA" w:rsidRDefault="00354F2B">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C69C6CB" w14:textId="77777777" w:rsidR="000869AA" w:rsidRDefault="00354F2B">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6C69C6CC" w14:textId="77777777" w:rsidR="000869AA" w:rsidRDefault="00354F2B">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6C69C6CD" w14:textId="77777777" w:rsidR="000869AA" w:rsidRDefault="00354F2B">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6C69C6CE" w14:textId="77777777" w:rsidR="000869AA" w:rsidRDefault="00354F2B">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6C69C6CF" w14:textId="77777777" w:rsidR="000869AA" w:rsidRDefault="00354F2B">
      <w:pPr>
        <w:numPr>
          <w:ilvl w:val="0"/>
          <w:numId w:val="1"/>
        </w:numPr>
        <w:spacing w:before="240"/>
      </w:pPr>
      <w:r>
        <w:rPr>
          <w:rFonts w:ascii="Times New Roman" w:eastAsia="Times New Roman" w:hAnsi="Times New Roman" w:cs="Times New Roman"/>
          <w:sz w:val="26"/>
          <w:szCs w:val="26"/>
        </w:rPr>
        <w:t>Difficulty generating and maintaining up-to-date documentation workflows.</w:t>
      </w:r>
    </w:p>
    <w:p w14:paraId="6C69C6D0" w14:textId="77777777" w:rsidR="000869AA" w:rsidRDefault="00354F2B">
      <w:pPr>
        <w:numPr>
          <w:ilvl w:val="0"/>
          <w:numId w:val="1"/>
        </w:numPr>
      </w:pPr>
      <w:r>
        <w:rPr>
          <w:rFonts w:ascii="Times New Roman" w:eastAsia="Times New Roman" w:hAnsi="Times New Roman" w:cs="Times New Roman"/>
          <w:sz w:val="26"/>
          <w:szCs w:val="26"/>
        </w:rPr>
        <w:t>Limited visibility into semantic search match keywords and rapid query resolutions.</w:t>
      </w:r>
    </w:p>
    <w:p w14:paraId="6C69C6D1" w14:textId="77777777" w:rsidR="000869AA" w:rsidRDefault="00354F2B">
      <w:pPr>
        <w:numPr>
          <w:ilvl w:val="0"/>
          <w:numId w:val="1"/>
        </w:numPr>
      </w:pPr>
      <w:r>
        <w:rPr>
          <w:rFonts w:ascii="Times New Roman" w:eastAsia="Times New Roman" w:hAnsi="Times New Roman" w:cs="Times New Roman"/>
          <w:sz w:val="26"/>
          <w:szCs w:val="26"/>
        </w:rPr>
        <w:t>Limited visibility into semantic search match keywords and rapid query resolutions.</w:t>
      </w:r>
    </w:p>
    <w:p w14:paraId="6C69C6D2" w14:textId="77777777" w:rsidR="000869AA" w:rsidRDefault="00354F2B">
      <w:pPr>
        <w:numPr>
          <w:ilvl w:val="0"/>
          <w:numId w:val="1"/>
        </w:numPr>
      </w:pPr>
      <w:r>
        <w:rPr>
          <w:rFonts w:ascii="Times New Roman" w:eastAsia="Times New Roman" w:hAnsi="Times New Roman" w:cs="Times New Roman"/>
          <w:sz w:val="26"/>
          <w:szCs w:val="26"/>
        </w:rPr>
        <w:t>Time-consuming manual processes for drafting complex support answers.</w:t>
      </w:r>
    </w:p>
    <w:p w14:paraId="6C69C6D3" w14:textId="77777777" w:rsidR="000869AA" w:rsidRDefault="00354F2B">
      <w:pPr>
        <w:numPr>
          <w:ilvl w:val="0"/>
          <w:numId w:val="1"/>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6C69C6D4" w14:textId="77777777" w:rsidR="000869AA" w:rsidRDefault="00354F2B">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6C69C6D5" w14:textId="77777777" w:rsidR="000869AA" w:rsidRDefault="00354F2B">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6C69C6D6" w14:textId="77777777" w:rsidR="000869AA" w:rsidRDefault="00354F2B">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6C69C6D7" w14:textId="77777777" w:rsidR="000869AA" w:rsidRDefault="00354F2B">
      <w:pPr>
        <w:numPr>
          <w:ilvl w:val="0"/>
          <w:numId w:val="2"/>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6C69C6D8" w14:textId="77777777" w:rsidR="000869AA" w:rsidRDefault="00354F2B">
      <w:pPr>
        <w:numPr>
          <w:ilvl w:val="0"/>
          <w:numId w:val="2"/>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6C69C6D9" w14:textId="77777777" w:rsidR="000869AA" w:rsidRDefault="00354F2B">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6C69C6DA" w14:textId="77777777" w:rsidR="000869AA" w:rsidRDefault="00354F2B">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6C69C6DB" w14:textId="77777777" w:rsidR="000869AA" w:rsidRDefault="00354F2B">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6C69C6DC" w14:textId="77777777" w:rsidR="000869AA" w:rsidRDefault="00354F2B">
      <w:pPr>
        <w:numPr>
          <w:ilvl w:val="0"/>
          <w:numId w:val="3"/>
        </w:numPr>
        <w:spacing w:before="240"/>
      </w:pPr>
      <w:r>
        <w:rPr>
          <w:rFonts w:ascii="Times New Roman" w:eastAsia="Times New Roman" w:hAnsi="Times New Roman" w:cs="Times New Roman"/>
          <w:sz w:val="26"/>
          <w:szCs w:val="26"/>
        </w:rPr>
        <w:t>Operating System: Windows 10/11, macOS, or Linux (supports cross-platform operations).</w:t>
      </w:r>
    </w:p>
    <w:p w14:paraId="6C69C6DD" w14:textId="77777777" w:rsidR="000869AA" w:rsidRDefault="00354F2B">
      <w:pPr>
        <w:numPr>
          <w:ilvl w:val="0"/>
          <w:numId w:val="3"/>
        </w:numPr>
      </w:pPr>
      <w:r>
        <w:rPr>
          <w:rFonts w:ascii="Times New Roman" w:eastAsia="Times New Roman" w:hAnsi="Times New Roman" w:cs="Times New Roman"/>
          <w:sz w:val="26"/>
          <w:szCs w:val="26"/>
        </w:rPr>
        <w:t>Node.js (v18 or above): Runtime ecosystem running server logic and routing infrastructure.</w:t>
      </w:r>
    </w:p>
    <w:p w14:paraId="6C69C6DE" w14:textId="77777777" w:rsidR="000869AA" w:rsidRDefault="00354F2B">
      <w:pPr>
        <w:numPr>
          <w:ilvl w:val="0"/>
          <w:numId w:val="3"/>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6C69C6DF" w14:textId="77777777" w:rsidR="000869AA" w:rsidRDefault="00354F2B">
      <w:pPr>
        <w:numPr>
          <w:ilvl w:val="0"/>
          <w:numId w:val="3"/>
        </w:numPr>
      </w:pPr>
      <w:r>
        <w:rPr>
          <w:rFonts w:ascii="Times New Roman" w:eastAsia="Times New Roman" w:hAnsi="Times New Roman" w:cs="Times New Roman"/>
          <w:sz w:val="26"/>
          <w:szCs w:val="26"/>
        </w:rPr>
        <w:t>Express.js (v4/v5 Ecosystem): Lightweight routing web framework to construct backend RESTful entry points.</w:t>
      </w:r>
    </w:p>
    <w:p w14:paraId="6C69C6E0" w14:textId="77777777" w:rsidR="000869AA" w:rsidRDefault="00354F2B">
      <w:pPr>
        <w:numPr>
          <w:ilvl w:val="0"/>
          <w:numId w:val="3"/>
        </w:numPr>
      </w:pPr>
      <w:r>
        <w:rPr>
          <w:rFonts w:ascii="Times New Roman" w:eastAsia="Times New Roman" w:hAnsi="Times New Roman" w:cs="Times New Roman"/>
          <w:sz w:val="26"/>
          <w:szCs w:val="26"/>
        </w:rPr>
        <w:t>MongoDB / Mongoose ODM: Document NoSQL engine storing application users and curated data entities.</w:t>
      </w:r>
    </w:p>
    <w:p w14:paraId="6C69C6E1" w14:textId="77777777" w:rsidR="000869AA" w:rsidRDefault="00354F2B">
      <w:pPr>
        <w:numPr>
          <w:ilvl w:val="0"/>
          <w:numId w:val="3"/>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6C69C6E2" w14:textId="77777777" w:rsidR="000869AA" w:rsidRDefault="00354F2B">
      <w:pPr>
        <w:numPr>
          <w:ilvl w:val="0"/>
          <w:numId w:val="3"/>
        </w:numPr>
        <w:spacing w:after="240"/>
      </w:pPr>
      <w:r>
        <w:rPr>
          <w:rFonts w:ascii="Times New Roman" w:eastAsia="Times New Roman" w:hAnsi="Times New Roman" w:cs="Times New Roman"/>
          <w:sz w:val="26"/>
          <w:szCs w:val="26"/>
        </w:rPr>
        <w:t>Code Editor: Visual Studio Code or similar IDE environment.</w:t>
      </w:r>
    </w:p>
    <w:p w14:paraId="6C69C6E3" w14:textId="77777777" w:rsidR="000869AA" w:rsidRDefault="00354F2B">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6C69C6E4" w14:textId="77777777" w:rsidR="000869AA" w:rsidRDefault="00354F2B">
      <w:pPr>
        <w:numPr>
          <w:ilvl w:val="0"/>
          <w:numId w:val="4"/>
        </w:numPr>
        <w:spacing w:before="240"/>
      </w:pPr>
      <w:r>
        <w:rPr>
          <w:rFonts w:ascii="Times New Roman" w:eastAsia="Times New Roman" w:hAnsi="Times New Roman" w:cs="Times New Roman"/>
          <w:sz w:val="26"/>
          <w:szCs w:val="26"/>
        </w:rPr>
        <w:t>Processor: Intel Core i5 (8th Gen or above) / AMD Ryzen 5 or equivalent.</w:t>
      </w:r>
    </w:p>
    <w:p w14:paraId="6C69C6E5" w14:textId="77777777" w:rsidR="000869AA" w:rsidRDefault="00354F2B">
      <w:pPr>
        <w:numPr>
          <w:ilvl w:val="0"/>
          <w:numId w:val="4"/>
        </w:numPr>
      </w:pPr>
      <w:r>
        <w:rPr>
          <w:rFonts w:ascii="Times New Roman" w:eastAsia="Times New Roman" w:hAnsi="Times New Roman" w:cs="Times New Roman"/>
          <w:sz w:val="26"/>
          <w:szCs w:val="26"/>
        </w:rPr>
        <w:t>RAM: 8 GB minimum (16 GB recommended for concurrent instances of MongoDB processing layers).</w:t>
      </w:r>
    </w:p>
    <w:p w14:paraId="6C69C6E6" w14:textId="77777777" w:rsidR="000869AA" w:rsidRDefault="00354F2B">
      <w:pPr>
        <w:numPr>
          <w:ilvl w:val="0"/>
          <w:numId w:val="4"/>
        </w:numPr>
        <w:spacing w:after="240"/>
      </w:pPr>
      <w:r>
        <w:rPr>
          <w:rFonts w:ascii="Times New Roman" w:eastAsia="Times New Roman" w:hAnsi="Times New Roman" w:cs="Times New Roman"/>
          <w:sz w:val="26"/>
          <w:szCs w:val="26"/>
        </w:rPr>
        <w:t>Storage: 1 GB of available disk workspace.</w:t>
      </w:r>
    </w:p>
    <w:p w14:paraId="6C69C6E7" w14:textId="77777777" w:rsidR="000869AA" w:rsidRDefault="00354F2B">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6C69C6E8" w14:textId="77777777" w:rsidR="000869AA" w:rsidRDefault="00354F2B">
      <w:r>
        <w:rPr>
          <w:noProof/>
        </w:rPr>
        <w:drawing>
          <wp:inline distT="114300" distB="114300" distL="114300" distR="114300" wp14:anchorId="6C69C7B6" wp14:editId="6C69C7B7">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6C69C6E9" w14:textId="77777777" w:rsidR="000869AA" w:rsidRDefault="00354F2B">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6C69C6EA" w14:textId="77777777" w:rsidR="000869AA" w:rsidRDefault="00354F2B">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6C69C6EB" w14:textId="77777777" w:rsidR="000869AA" w:rsidRDefault="00354F2B">
      <w:pPr>
        <w:numPr>
          <w:ilvl w:val="0"/>
          <w:numId w:val="5"/>
        </w:numPr>
        <w:spacing w:before="240"/>
      </w:pPr>
      <w:r>
        <w:rPr>
          <w:rFonts w:ascii="Times New Roman" w:eastAsia="Times New Roman" w:hAnsi="Times New Roman" w:cs="Times New Roman"/>
          <w:sz w:val="26"/>
          <w:szCs w:val="26"/>
        </w:rPr>
        <w:t>Interface: API tools like Postman query distinct route paths to extract JSON entities.</w:t>
      </w:r>
    </w:p>
    <w:p w14:paraId="6C69C6EC" w14:textId="77777777" w:rsidR="000869AA" w:rsidRDefault="00354F2B">
      <w:pPr>
        <w:numPr>
          <w:ilvl w:val="0"/>
          <w:numId w:val="5"/>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6C69C6ED" w14:textId="77777777" w:rsidR="000869AA" w:rsidRDefault="00354F2B">
      <w:pPr>
        <w:numPr>
          <w:ilvl w:val="0"/>
          <w:numId w:val="5"/>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6C69C6EE" w14:textId="77777777" w:rsidR="000869AA" w:rsidRDefault="00354F2B">
      <w:pPr>
        <w:numPr>
          <w:ilvl w:val="0"/>
          <w:numId w:val="5"/>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6C69C6EF" w14:textId="77777777" w:rsidR="000869AA" w:rsidRDefault="00354F2B">
      <w:pPr>
        <w:numPr>
          <w:ilvl w:val="0"/>
          <w:numId w:val="5"/>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6C69C6F0" w14:textId="77777777" w:rsidR="000869AA" w:rsidRDefault="00354F2B">
      <w:pPr>
        <w:numPr>
          <w:ilvl w:val="0"/>
          <w:numId w:val="5"/>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6C69C6F1" w14:textId="77777777" w:rsidR="000869AA" w:rsidRDefault="00354F2B">
      <w:pPr>
        <w:pStyle w:val="Heading2"/>
        <w:keepNext w:val="0"/>
        <w:keepLines w:val="0"/>
        <w:spacing w:before="280"/>
      </w:pPr>
      <w:bookmarkStart w:id="12" w:name="_heading=h.4ddq5my3f499" w:colFirst="0" w:colLast="0"/>
      <w:bookmarkEnd w:id="12"/>
      <w:r>
        <w:t>Entity-Relationship (ER) Diagram Description</w:t>
      </w:r>
    </w:p>
    <w:p w14:paraId="6C69C6F2" w14:textId="77777777" w:rsidR="000869AA" w:rsidRDefault="00354F2B">
      <w:r>
        <w:rPr>
          <w:noProof/>
        </w:rPr>
        <w:drawing>
          <wp:inline distT="114300" distB="114300" distL="114300" distR="114300" wp14:anchorId="6C69C7B8" wp14:editId="6C69C7B9">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7" name="image13.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6C69C6F3" w14:textId="77777777" w:rsidR="000869AA" w:rsidRDefault="00354F2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backend database consists of multiple MongoDB collections connected through logical references to maintain user authentication, FAQ management, AI-generated content, and category organization.</w:t>
      </w:r>
    </w:p>
    <w:p w14:paraId="6C69C6F4" w14:textId="77777777" w:rsidR="000869AA" w:rsidRDefault="00354F2B">
      <w:pPr>
        <w:spacing w:before="240" w:after="240"/>
        <w:rPr>
          <w:rFonts w:ascii="Times New Roman" w:eastAsia="Times New Roman" w:hAnsi="Times New Roman" w:cs="Times New Roman"/>
          <w:sz w:val="26"/>
          <w:szCs w:val="26"/>
        </w:rPr>
      </w:pPr>
      <w:r>
        <w:pict w14:anchorId="6C69C7BA">
          <v:rect id="_x0000_i1025" style="width:0;height:1.5pt" o:hralign="center" o:hrstd="t" o:hr="t" fillcolor="#a0a0a0" stroked="f"/>
        </w:pict>
      </w:r>
    </w:p>
    <w:p w14:paraId="6C69C6F5" w14:textId="77777777" w:rsidR="000869AA" w:rsidRDefault="00354F2B">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6C69C6F6" w14:textId="77777777" w:rsidR="000869AA" w:rsidRDefault="00354F2B">
      <w:pPr>
        <w:numPr>
          <w:ilvl w:val="0"/>
          <w:numId w:val="6"/>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C69C6F7" w14:textId="77777777" w:rsidR="000869AA" w:rsidRDefault="00354F2B">
      <w:pPr>
        <w:numPr>
          <w:ilvl w:val="0"/>
          <w:numId w:val="6"/>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6C69C6F8" w14:textId="77777777" w:rsidR="000869AA" w:rsidRDefault="00354F2B">
      <w:pPr>
        <w:numPr>
          <w:ilvl w:val="0"/>
          <w:numId w:val="6"/>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6C69C6F9" w14:textId="77777777" w:rsidR="000869AA" w:rsidRDefault="00354F2B">
      <w:pPr>
        <w:numPr>
          <w:ilvl w:val="0"/>
          <w:numId w:val="6"/>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6C69C6FA" w14:textId="77777777" w:rsidR="000869AA" w:rsidRDefault="00354F2B">
      <w:pPr>
        <w:numPr>
          <w:ilvl w:val="0"/>
          <w:numId w:val="6"/>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6C69C6FB" w14:textId="77777777" w:rsidR="000869AA" w:rsidRDefault="00354F2B">
      <w:pPr>
        <w:numPr>
          <w:ilvl w:val="0"/>
          <w:numId w:val="6"/>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6C69C6FC" w14:textId="77777777" w:rsidR="000869AA" w:rsidRDefault="00354F2B">
      <w:pPr>
        <w:numPr>
          <w:ilvl w:val="0"/>
          <w:numId w:val="6"/>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6C69C6FD" w14:textId="77777777" w:rsidR="000869AA" w:rsidRDefault="00354F2B">
      <w:pPr>
        <w:spacing w:before="240" w:after="240"/>
        <w:rPr>
          <w:rFonts w:ascii="Times New Roman" w:eastAsia="Times New Roman" w:hAnsi="Times New Roman" w:cs="Times New Roman"/>
          <w:sz w:val="26"/>
          <w:szCs w:val="26"/>
        </w:rPr>
      </w:pPr>
      <w:r>
        <w:pict w14:anchorId="6C69C7BB">
          <v:rect id="_x0000_i1026" style="width:0;height:1.5pt" o:hralign="center" o:hrstd="t" o:hr="t" fillcolor="#a0a0a0" stroked="f"/>
        </w:pict>
      </w:r>
    </w:p>
    <w:p w14:paraId="6C69C6FE" w14:textId="77777777" w:rsidR="000869AA" w:rsidRDefault="00354F2B">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6C69C6FF" w14:textId="77777777" w:rsidR="000869AA" w:rsidRDefault="00354F2B">
      <w:pPr>
        <w:numPr>
          <w:ilvl w:val="0"/>
          <w:numId w:val="7"/>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C69C700" w14:textId="77777777" w:rsidR="000869AA" w:rsidRDefault="00354F2B">
      <w:pPr>
        <w:numPr>
          <w:ilvl w:val="0"/>
          <w:numId w:val="7"/>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6C69C701" w14:textId="77777777" w:rsidR="000869AA" w:rsidRDefault="00354F2B">
      <w:pPr>
        <w:numPr>
          <w:ilvl w:val="0"/>
          <w:numId w:val="7"/>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6C69C702" w14:textId="77777777" w:rsidR="000869AA" w:rsidRDefault="00354F2B">
      <w:pPr>
        <w:numPr>
          <w:ilvl w:val="0"/>
          <w:numId w:val="7"/>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6C69C703" w14:textId="77777777" w:rsidR="000869AA" w:rsidRDefault="00354F2B">
      <w:pPr>
        <w:numPr>
          <w:ilvl w:val="0"/>
          <w:numId w:val="7"/>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6C69C704" w14:textId="77777777" w:rsidR="000869AA" w:rsidRDefault="00354F2B">
      <w:pPr>
        <w:numPr>
          <w:ilvl w:val="0"/>
          <w:numId w:val="7"/>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6C69C705" w14:textId="77777777" w:rsidR="000869AA" w:rsidRDefault="00354F2B">
      <w:pPr>
        <w:numPr>
          <w:ilvl w:val="0"/>
          <w:numId w:val="7"/>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6C69C706" w14:textId="77777777" w:rsidR="000869AA" w:rsidRDefault="00354F2B">
      <w:pPr>
        <w:spacing w:before="240" w:after="240"/>
        <w:rPr>
          <w:rFonts w:ascii="Times New Roman" w:eastAsia="Times New Roman" w:hAnsi="Times New Roman" w:cs="Times New Roman"/>
          <w:sz w:val="26"/>
          <w:szCs w:val="26"/>
        </w:rPr>
      </w:pPr>
      <w:r>
        <w:pict w14:anchorId="6C69C7BC">
          <v:rect id="_x0000_i1027" style="width:0;height:1.5pt" o:hralign="center" o:hrstd="t" o:hr="t" fillcolor="#a0a0a0" stroked="f"/>
        </w:pict>
      </w:r>
    </w:p>
    <w:p w14:paraId="6C69C707" w14:textId="77777777" w:rsidR="000869AA" w:rsidRDefault="00354F2B">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6C69C708" w14:textId="77777777" w:rsidR="000869AA" w:rsidRDefault="00354F2B">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6C69C709" w14:textId="77777777" w:rsidR="000869AA" w:rsidRDefault="00354F2B">
      <w:pPr>
        <w:numPr>
          <w:ilvl w:val="0"/>
          <w:numId w:val="8"/>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6C69C70A" w14:textId="77777777" w:rsidR="000869AA" w:rsidRDefault="00354F2B">
      <w:pPr>
        <w:numPr>
          <w:ilvl w:val="0"/>
          <w:numId w:val="8"/>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lastRenderedPageBreak/>
        <w:t>generatedQuestion</w:t>
      </w:r>
      <w:proofErr w:type="spellEnd"/>
      <w:r>
        <w:rPr>
          <w:rFonts w:ascii="Times New Roman" w:eastAsia="Times New Roman" w:hAnsi="Times New Roman" w:cs="Times New Roman"/>
          <w:sz w:val="26"/>
          <w:szCs w:val="26"/>
        </w:rPr>
        <w:t xml:space="preserve"> (String)</w:t>
      </w:r>
    </w:p>
    <w:p w14:paraId="6C69C70B" w14:textId="77777777" w:rsidR="000869AA" w:rsidRDefault="00354F2B">
      <w:pPr>
        <w:numPr>
          <w:ilvl w:val="0"/>
          <w:numId w:val="8"/>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6C69C70C" w14:textId="77777777" w:rsidR="000869AA" w:rsidRDefault="00354F2B">
      <w:pPr>
        <w:numPr>
          <w:ilvl w:val="0"/>
          <w:numId w:val="8"/>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6C69C70D" w14:textId="77777777" w:rsidR="000869AA" w:rsidRDefault="00354F2B">
      <w:pPr>
        <w:numPr>
          <w:ilvl w:val="0"/>
          <w:numId w:val="8"/>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6C69C70E" w14:textId="77777777" w:rsidR="000869AA" w:rsidRDefault="00354F2B">
      <w:pPr>
        <w:spacing w:before="240" w:after="240"/>
        <w:rPr>
          <w:rFonts w:ascii="Times New Roman" w:eastAsia="Times New Roman" w:hAnsi="Times New Roman" w:cs="Times New Roman"/>
          <w:sz w:val="26"/>
          <w:szCs w:val="26"/>
        </w:rPr>
      </w:pPr>
      <w:r>
        <w:pict w14:anchorId="6C69C7BD">
          <v:rect id="_x0000_i1028" style="width:0;height:1.5pt" o:hralign="center" o:hrstd="t" o:hr="t" fillcolor="#a0a0a0" stroked="f"/>
        </w:pict>
      </w:r>
    </w:p>
    <w:p w14:paraId="6C69C70F" w14:textId="77777777" w:rsidR="000869AA" w:rsidRDefault="00354F2B">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6C69C710" w14:textId="77777777" w:rsidR="000869AA" w:rsidRDefault="00354F2B">
      <w:pPr>
        <w:numPr>
          <w:ilvl w:val="0"/>
          <w:numId w:val="9"/>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6C69C711" w14:textId="77777777" w:rsidR="000869AA" w:rsidRDefault="00354F2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6C69C712" w14:textId="77777777" w:rsidR="000869AA" w:rsidRDefault="00354F2B">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6C69C713" w14:textId="77777777" w:rsidR="000869AA" w:rsidRDefault="00354F2B">
      <w:pPr>
        <w:spacing w:before="240" w:after="240"/>
        <w:rPr>
          <w:rFonts w:ascii="Times New Roman" w:eastAsia="Times New Roman" w:hAnsi="Times New Roman" w:cs="Times New Roman"/>
          <w:sz w:val="26"/>
          <w:szCs w:val="26"/>
        </w:rPr>
      </w:pPr>
      <w:r>
        <w:pict w14:anchorId="6C69C7BE">
          <v:rect id="_x0000_i1029" style="width:0;height:1.5pt" o:hralign="center" o:hrstd="t" o:hr="t" fillcolor="#a0a0a0" stroked="f"/>
        </w:pict>
      </w:r>
    </w:p>
    <w:p w14:paraId="6C69C714" w14:textId="77777777" w:rsidR="000869AA" w:rsidRDefault="00354F2B">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6C69C715" w14:textId="77777777" w:rsidR="000869AA" w:rsidRDefault="00354F2B">
      <w:pPr>
        <w:spacing w:before="240" w:after="240"/>
        <w:rPr>
          <w:rFonts w:ascii="Times New Roman" w:eastAsia="Times New Roman" w:hAnsi="Times New Roman" w:cs="Times New Roman"/>
          <w:sz w:val="26"/>
          <w:szCs w:val="26"/>
        </w:rPr>
      </w:pPr>
      <w:sdt>
        <w:sdtPr>
          <w:tag w:val="goog_rdk_0"/>
          <w:id w:val="-824827800"/>
        </w:sdtPr>
        <w:sdtEnd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6C69C716" w14:textId="77777777" w:rsidR="000869AA" w:rsidRDefault="00354F2B">
      <w:pPr>
        <w:spacing w:before="240" w:after="240"/>
        <w:rPr>
          <w:rFonts w:ascii="Times New Roman" w:eastAsia="Times New Roman" w:hAnsi="Times New Roman" w:cs="Times New Roman"/>
          <w:sz w:val="26"/>
          <w:szCs w:val="26"/>
        </w:rPr>
      </w:pPr>
      <w:sdt>
        <w:sdtPr>
          <w:tag w:val="goog_rdk_1"/>
          <w:id w:val="1452971924"/>
        </w:sdtPr>
        <w:sdtEnd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6C69C717" w14:textId="77777777" w:rsidR="000869AA" w:rsidRDefault="00354F2B">
      <w:pPr>
        <w:spacing w:before="240" w:after="240"/>
        <w:rPr>
          <w:rFonts w:ascii="Times New Roman" w:eastAsia="Times New Roman" w:hAnsi="Times New Roman" w:cs="Times New Roman"/>
          <w:sz w:val="26"/>
          <w:szCs w:val="26"/>
        </w:rPr>
      </w:pPr>
      <w:sdt>
        <w:sdtPr>
          <w:tag w:val="goog_rdk_2"/>
          <w:id w:val="115670577"/>
        </w:sdtPr>
        <w:sdtEnd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6C69C718" w14:textId="77777777" w:rsidR="000869AA" w:rsidRDefault="00354F2B">
      <w:pPr>
        <w:spacing w:before="240" w:after="240"/>
        <w:rPr>
          <w:rFonts w:ascii="Times New Roman" w:eastAsia="Times New Roman" w:hAnsi="Times New Roman" w:cs="Times New Roman"/>
          <w:sz w:val="26"/>
          <w:szCs w:val="26"/>
        </w:rPr>
      </w:pPr>
      <w:sdt>
        <w:sdtPr>
          <w:tag w:val="goog_rdk_3"/>
          <w:id w:val="587363196"/>
        </w:sdtPr>
        <w:sdtEnd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6C69C719" w14:textId="77777777" w:rsidR="000869AA" w:rsidRDefault="00354F2B">
      <w:pPr>
        <w:spacing w:before="240" w:after="240"/>
        <w:rPr>
          <w:rFonts w:ascii="Times New Roman" w:eastAsia="Times New Roman" w:hAnsi="Times New Roman" w:cs="Times New Roman"/>
          <w:sz w:val="26"/>
          <w:szCs w:val="26"/>
        </w:rPr>
      </w:pPr>
      <w:r>
        <w:pict w14:anchorId="6C69C7BF">
          <v:rect id="_x0000_i1030" style="width:0;height:1.5pt" o:hralign="center" o:hrstd="t" o:hr="t" fillcolor="#a0a0a0" stroked="f"/>
        </w:pict>
      </w:r>
    </w:p>
    <w:p w14:paraId="6C69C71A" w14:textId="77777777" w:rsidR="000869AA" w:rsidRDefault="00354F2B">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lastRenderedPageBreak/>
        <w:t>Key Features</w:t>
      </w:r>
    </w:p>
    <w:p w14:paraId="6C69C71B" w14:textId="77777777" w:rsidR="000869AA" w:rsidRDefault="00354F2B">
      <w:pPr>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6C69C71C"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C69C71D"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6C69C71E"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6C69C71F"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6C69C720"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6C69C721"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6C69C722"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6C69C723" w14:textId="77777777" w:rsidR="000869AA" w:rsidRDefault="00354F2B">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6C69C724" w14:textId="77777777" w:rsidR="000869AA" w:rsidRDefault="00354F2B">
      <w:pPr>
        <w:numPr>
          <w:ilvl w:val="0"/>
          <w:numId w:val="10"/>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6C69C725" w14:textId="77777777" w:rsidR="000869AA" w:rsidRDefault="00354F2B">
      <w:pPr>
        <w:spacing w:before="240" w:after="240"/>
        <w:rPr>
          <w:rFonts w:ascii="Times New Roman" w:eastAsia="Times New Roman" w:hAnsi="Times New Roman" w:cs="Times New Roman"/>
          <w:sz w:val="26"/>
          <w:szCs w:val="26"/>
        </w:rPr>
      </w:pPr>
      <w:r>
        <w:pict w14:anchorId="6C69C7C0">
          <v:rect id="_x0000_i1031" style="width:0;height:1.5pt" o:hralign="center" o:hrstd="t" o:hr="t" fillcolor="#a0a0a0" stroked="f"/>
        </w:pict>
      </w:r>
    </w:p>
    <w:p w14:paraId="6C69C726" w14:textId="77777777" w:rsidR="000869AA" w:rsidRDefault="00354F2B">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6C69C727" w14:textId="77777777" w:rsidR="000869AA" w:rsidRDefault="00354F2B">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6C69C728" w14:textId="77777777" w:rsidR="000869AA" w:rsidRDefault="00354F2B">
      <w:pPr>
        <w:numPr>
          <w:ilvl w:val="0"/>
          <w:numId w:val="1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6C69C729" w14:textId="77777777" w:rsidR="000869AA" w:rsidRDefault="00354F2B">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6C69C72A" w14:textId="77777777" w:rsidR="000869AA" w:rsidRDefault="00354F2B">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6C69C72B" w14:textId="77777777" w:rsidR="000869AA" w:rsidRDefault="00354F2B">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6C69C72C" w14:textId="77777777" w:rsidR="000869AA" w:rsidRDefault="00354F2B">
      <w:pPr>
        <w:numPr>
          <w:ilvl w:val="0"/>
          <w:numId w:val="1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6C69C72D" w14:textId="77777777" w:rsidR="000869AA" w:rsidRDefault="00354F2B">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6C69C72E" w14:textId="77777777" w:rsidR="000869AA" w:rsidRDefault="00354F2B">
      <w:pPr>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Create new FAQs.</w:t>
      </w:r>
    </w:p>
    <w:p w14:paraId="6C69C72F" w14:textId="77777777" w:rsidR="000869AA" w:rsidRDefault="00354F2B">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C69C730" w14:textId="77777777" w:rsidR="000869AA" w:rsidRDefault="00354F2B">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6C69C731" w14:textId="77777777" w:rsidR="000869AA" w:rsidRDefault="00354F2B">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6C69C732" w14:textId="77777777" w:rsidR="000869AA" w:rsidRDefault="00354F2B">
      <w:pPr>
        <w:numPr>
          <w:ilvl w:val="0"/>
          <w:numId w:val="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6C69C733" w14:textId="77777777" w:rsidR="000869AA" w:rsidRDefault="00354F2B">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C69C734" w14:textId="77777777" w:rsidR="000869AA" w:rsidRDefault="00354F2B">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C69C735" w14:textId="77777777" w:rsidR="000869AA" w:rsidRDefault="00354F2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6C69C736" w14:textId="77777777" w:rsidR="000869AA" w:rsidRDefault="00354F2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6C69C737" w14:textId="77777777" w:rsidR="000869AA" w:rsidRDefault="00354F2B">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6C69C738" w14:textId="77777777" w:rsidR="000869AA" w:rsidRDefault="00354F2B">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6C69C739" w14:textId="77777777" w:rsidR="000869AA" w:rsidRDefault="00354F2B">
      <w:pPr>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C69C73A" w14:textId="77777777" w:rsidR="000869AA" w:rsidRDefault="00354F2B">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6C69C73B" w14:textId="77777777" w:rsidR="000869AA" w:rsidRDefault="00354F2B">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C69C73C" w14:textId="77777777" w:rsidR="000869AA" w:rsidRDefault="00354F2B">
      <w:pPr>
        <w:numPr>
          <w:ilvl w:val="0"/>
          <w:numId w:val="1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6C69C73D" w14:textId="77777777" w:rsidR="000869AA" w:rsidRDefault="00354F2B">
      <w:pPr>
        <w:spacing w:before="240" w:after="240"/>
        <w:rPr>
          <w:rFonts w:ascii="Times New Roman" w:eastAsia="Times New Roman" w:hAnsi="Times New Roman" w:cs="Times New Roman"/>
          <w:sz w:val="26"/>
          <w:szCs w:val="26"/>
        </w:rPr>
      </w:pPr>
      <w:r>
        <w:pict w14:anchorId="6C69C7C1">
          <v:rect id="_x0000_i1032" style="width:0;height:1.5pt" o:hralign="center" o:hrstd="t" o:hr="t" fillcolor="#a0a0a0" stroked="f"/>
        </w:pict>
      </w:r>
    </w:p>
    <w:p w14:paraId="6C69C73E" w14:textId="77777777" w:rsidR="000869AA" w:rsidRDefault="00354F2B">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6C69C73F" w14:textId="77777777" w:rsidR="000869AA" w:rsidRDefault="00354F2B">
      <w:r>
        <w:rPr>
          <w:noProof/>
        </w:rPr>
        <w:lastRenderedPageBreak/>
        <w:drawing>
          <wp:inline distT="114300" distB="114300" distL="114300" distR="114300" wp14:anchorId="6C69C7C2" wp14:editId="6C69C7C3">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10"/>
                    <a:srcRect/>
                    <a:stretch>
                      <a:fillRect/>
                    </a:stretch>
                  </pic:blipFill>
                  <pic:spPr>
                    <a:xfrm>
                      <a:off x="0" y="0"/>
                      <a:ext cx="5943600" cy="3962400"/>
                    </a:xfrm>
                    <a:prstGeom prst="rect">
                      <a:avLst/>
                    </a:prstGeom>
                  </pic:spPr>
                </pic:pic>
              </a:graphicData>
            </a:graphic>
          </wp:inline>
        </w:drawing>
      </w:r>
    </w:p>
    <w:p w14:paraId="6C69C740" w14:textId="77777777" w:rsidR="000869AA" w:rsidRDefault="00354F2B">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6C69C741" w14:textId="77777777" w:rsidR="000869AA" w:rsidRDefault="00354F2B">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6C69C7C4" wp14:editId="6C69C7C5">
            <wp:extent cx="5730875"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1"/>
                    <a:srcRect/>
                    <a:stretch>
                      <a:fillRect/>
                    </a:stretch>
                  </pic:blipFill>
                  <pic:spPr>
                    <a:xfrm>
                      <a:off x="0" y="0"/>
                      <a:ext cx="5731200" cy="3225800"/>
                    </a:xfrm>
                    <a:prstGeom prst="rect">
                      <a:avLst/>
                    </a:prstGeom>
                  </pic:spPr>
                </pic:pic>
              </a:graphicData>
            </a:graphic>
          </wp:inline>
        </w:drawing>
      </w:r>
    </w:p>
    <w:p w14:paraId="6C69C742" w14:textId="77777777" w:rsidR="000869AA" w:rsidRDefault="000869AA"/>
    <w:p w14:paraId="6C69C743" w14:textId="77777777" w:rsidR="000869AA" w:rsidRDefault="00354F2B">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6C69C744" w14:textId="77777777" w:rsidR="000869AA" w:rsidRDefault="00354F2B">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6C69C745" w14:textId="77777777" w:rsidR="000869AA" w:rsidRDefault="00354F2B">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C69C746" w14:textId="77777777" w:rsidR="000869AA" w:rsidRDefault="00354F2B">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6C69C747" w14:textId="77777777" w:rsidR="000869AA" w:rsidRDefault="00354F2B">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6C69C748" w14:textId="77777777" w:rsidR="000869AA" w:rsidRDefault="00354F2B">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6C69C749" w14:textId="77777777" w:rsidR="000869AA" w:rsidRDefault="00354F2B">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6C69C74A" w14:textId="77777777" w:rsidR="000869AA" w:rsidRDefault="00354F2B">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6C69C74B" w14:textId="77777777" w:rsidR="000869AA" w:rsidRDefault="00354F2B">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6C69C74C" w14:textId="77777777" w:rsidR="000869AA" w:rsidRDefault="00354F2B">
      <w:pPr>
        <w:numPr>
          <w:ilvl w:val="0"/>
          <w:numId w:val="15"/>
        </w:numPr>
        <w:spacing w:before="240"/>
      </w:pPr>
      <w:r>
        <w:rPr>
          <w:rFonts w:ascii="Times New Roman" w:eastAsia="Times New Roman" w:hAnsi="Times New Roman" w:cs="Times New Roman"/>
          <w:sz w:val="26"/>
          <w:szCs w:val="26"/>
        </w:rPr>
        <w:t>Create a new folder with your &lt;project name&gt;.</w:t>
      </w:r>
    </w:p>
    <w:p w14:paraId="6C69C74D" w14:textId="77777777" w:rsidR="000869AA" w:rsidRDefault="00354F2B">
      <w:pPr>
        <w:numPr>
          <w:ilvl w:val="0"/>
          <w:numId w:val="15"/>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6C69C74E" w14:textId="77777777" w:rsidR="000869AA" w:rsidRDefault="00354F2B">
      <w:pPr>
        <w:numPr>
          <w:ilvl w:val="0"/>
          <w:numId w:val="15"/>
        </w:numPr>
        <w:spacing w:after="240"/>
      </w:pPr>
      <w:r>
        <w:rPr>
          <w:rFonts w:ascii="Times New Roman" w:eastAsia="Times New Roman" w:hAnsi="Times New Roman" w:cs="Times New Roman"/>
          <w:sz w:val="26"/>
          <w:szCs w:val="26"/>
        </w:rPr>
        <w:t>Now open that folder in VS Code.</w:t>
      </w:r>
    </w:p>
    <w:p w14:paraId="6C69C74F" w14:textId="77777777" w:rsidR="000869AA" w:rsidRDefault="00354F2B">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C69C7C6" wp14:editId="6C69C7C7">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2"/>
                    <a:srcRect b="72681"/>
                    <a:stretch>
                      <a:fillRect/>
                    </a:stretch>
                  </pic:blipFill>
                  <pic:spPr>
                    <a:xfrm>
                      <a:off x="0" y="0"/>
                      <a:ext cx="2667000" cy="2047875"/>
                    </a:xfrm>
                    <a:prstGeom prst="rect">
                      <a:avLst/>
                    </a:prstGeom>
                  </pic:spPr>
                </pic:pic>
              </a:graphicData>
            </a:graphic>
          </wp:inline>
        </w:drawing>
      </w:r>
    </w:p>
    <w:p w14:paraId="6C69C750" w14:textId="77777777" w:rsidR="000869AA" w:rsidRDefault="00354F2B">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6C69C751" w14:textId="77777777" w:rsidR="000869AA" w:rsidRDefault="00354F2B">
      <w:pPr>
        <w:spacing w:before="240" w:after="240"/>
      </w:pPr>
      <w:r>
        <w:rPr>
          <w:rFonts w:ascii="Times New Roman" w:eastAsia="Times New Roman" w:hAnsi="Times New Roman" w:cs="Times New Roman"/>
          <w:sz w:val="26"/>
          <w:szCs w:val="26"/>
        </w:rPr>
        <w:t>Open your root folder terminal in VS Code and run:</w:t>
      </w:r>
    </w:p>
    <w:p w14:paraId="6C69C752" w14:textId="77777777" w:rsidR="000869AA" w:rsidRDefault="00354F2B">
      <w:r>
        <w:rPr>
          <w:rFonts w:ascii="Times New Roman" w:eastAsia="Times New Roman" w:hAnsi="Times New Roman" w:cs="Times New Roman"/>
          <w:sz w:val="26"/>
          <w:szCs w:val="26"/>
        </w:rPr>
        <w:t>Bash</w:t>
      </w:r>
    </w:p>
    <w:p w14:paraId="6C69C753" w14:textId="77777777" w:rsidR="000869AA" w:rsidRDefault="000869AA">
      <w:pPr>
        <w:rPr>
          <w:rFonts w:ascii="Times New Roman" w:eastAsia="Times New Roman" w:hAnsi="Times New Roman" w:cs="Times New Roman"/>
          <w:b/>
          <w:bCs/>
          <w:sz w:val="26"/>
          <w:szCs w:val="26"/>
        </w:rPr>
      </w:pPr>
    </w:p>
    <w:p w14:paraId="6C69C754" w14:textId="77777777" w:rsidR="000869AA" w:rsidRDefault="00354F2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6C69C755" w14:textId="77777777" w:rsidR="000869AA" w:rsidRDefault="00354F2B">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6C69C756" w14:textId="77777777" w:rsidR="000869AA" w:rsidRDefault="00354F2B">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6C69C757" w14:textId="77777777" w:rsidR="000869AA" w:rsidRDefault="00354F2B">
      <w:r>
        <w:rPr>
          <w:rFonts w:ascii="Times New Roman" w:eastAsia="Times New Roman" w:hAnsi="Times New Roman" w:cs="Times New Roman"/>
          <w:sz w:val="26"/>
          <w:szCs w:val="26"/>
        </w:rPr>
        <w:t>Plaintext</w:t>
      </w:r>
    </w:p>
    <w:p w14:paraId="6C69C758" w14:textId="77777777" w:rsidR="000869AA" w:rsidRDefault="00354F2B">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6C69C7C8" wp14:editId="6C69C7C9">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2"/>
                    <a:srcRect/>
                    <a:stretch>
                      <a:fillRect/>
                    </a:stretch>
                  </pic:blipFill>
                  <pic:spPr>
                    <a:xfrm>
                      <a:off x="0" y="0"/>
                      <a:ext cx="1858855" cy="5224709"/>
                    </a:xfrm>
                    <a:prstGeom prst="rect">
                      <a:avLst/>
                    </a:prstGeom>
                  </pic:spPr>
                </pic:pic>
              </a:graphicData>
            </a:graphic>
          </wp:inline>
        </w:drawing>
      </w:r>
    </w:p>
    <w:p w14:paraId="6C69C759" w14:textId="77777777" w:rsidR="000869AA" w:rsidRDefault="00354F2B">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6C69C75A" w14:textId="77777777" w:rsidR="000869AA" w:rsidRDefault="000869AA">
      <w:pPr>
        <w:spacing w:before="240" w:after="240"/>
        <w:jc w:val="center"/>
        <w:rPr>
          <w:rFonts w:ascii="Times New Roman" w:eastAsia="Times New Roman" w:hAnsi="Times New Roman" w:cs="Times New Roman"/>
          <w:b/>
          <w:bCs/>
        </w:rPr>
      </w:pPr>
    </w:p>
    <w:p w14:paraId="6C69C75B" w14:textId="77777777" w:rsidR="000869AA" w:rsidRDefault="00354F2B">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6C69C75C" w14:textId="77777777" w:rsidR="000869AA" w:rsidRDefault="00354F2B">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6C69C75D" w14:textId="77777777" w:rsidR="000869AA" w:rsidRDefault="00354F2B">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6C69C75E" w14:textId="77777777" w:rsidR="000869AA" w:rsidRDefault="00354F2B">
      <w:pPr>
        <w:jc w:val="center"/>
      </w:pPr>
      <w:r>
        <w:rPr>
          <w:rFonts w:ascii="Times New Roman" w:eastAsia="Times New Roman" w:hAnsi="Times New Roman" w:cs="Times New Roman"/>
          <w:noProof/>
          <w:sz w:val="26"/>
          <w:szCs w:val="26"/>
        </w:rPr>
        <w:lastRenderedPageBreak/>
        <w:drawing>
          <wp:inline distT="114300" distB="114300" distL="114300" distR="114300" wp14:anchorId="6C69C7CA" wp14:editId="6C69C7CB">
            <wp:extent cx="3903980" cy="2679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3"/>
                    <a:srcRect/>
                    <a:stretch>
                      <a:fillRect/>
                    </a:stretch>
                  </pic:blipFill>
                  <pic:spPr>
                    <a:xfrm>
                      <a:off x="0" y="0"/>
                      <a:ext cx="3904547" cy="2679771"/>
                    </a:xfrm>
                    <a:prstGeom prst="rect">
                      <a:avLst/>
                    </a:prstGeom>
                  </pic:spPr>
                </pic:pic>
              </a:graphicData>
            </a:graphic>
          </wp:inline>
        </w:drawing>
      </w:r>
    </w:p>
    <w:p w14:paraId="6C69C75F" w14:textId="77777777" w:rsidR="000869AA" w:rsidRDefault="00354F2B">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6C69C760" w14:textId="77777777" w:rsidR="000869AA" w:rsidRDefault="00354F2B">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6C69C7CC" wp14:editId="6C69C7CD">
            <wp:extent cx="3271520" cy="282194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4"/>
                    <a:srcRect/>
                    <a:stretch>
                      <a:fillRect/>
                    </a:stretch>
                  </pic:blipFill>
                  <pic:spPr>
                    <a:xfrm>
                      <a:off x="0" y="0"/>
                      <a:ext cx="3271838" cy="2822409"/>
                    </a:xfrm>
                    <a:prstGeom prst="rect">
                      <a:avLst/>
                    </a:prstGeom>
                  </pic:spPr>
                </pic:pic>
              </a:graphicData>
            </a:graphic>
          </wp:inline>
        </w:drawing>
      </w:r>
    </w:p>
    <w:p w14:paraId="6C69C761" w14:textId="77777777" w:rsidR="000869AA" w:rsidRDefault="00354F2B">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6C69C762" w14:textId="77777777" w:rsidR="000869AA" w:rsidRDefault="00354F2B">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6C69C763" w14:textId="77777777" w:rsidR="000869AA" w:rsidRDefault="00354F2B">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6C69C7CE" wp14:editId="6C69C7CF">
            <wp:extent cx="3614420" cy="289052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5"/>
                    <a:srcRect/>
                    <a:stretch>
                      <a:fillRect/>
                    </a:stretch>
                  </pic:blipFill>
                  <pic:spPr>
                    <a:xfrm>
                      <a:off x="0" y="0"/>
                      <a:ext cx="3614738" cy="2890631"/>
                    </a:xfrm>
                    <a:prstGeom prst="rect">
                      <a:avLst/>
                    </a:prstGeom>
                  </pic:spPr>
                </pic:pic>
              </a:graphicData>
            </a:graphic>
          </wp:inline>
        </w:drawing>
      </w:r>
    </w:p>
    <w:p w14:paraId="6C69C764" w14:textId="77777777" w:rsidR="000869AA" w:rsidRDefault="00354F2B">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6C69C765" w14:textId="77777777" w:rsidR="000869AA" w:rsidRDefault="00354F2B">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6C69C7D0" wp14:editId="6C69C7D1">
            <wp:extent cx="3700145" cy="311975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16"/>
                    <a:srcRect/>
                    <a:stretch>
                      <a:fillRect/>
                    </a:stretch>
                  </pic:blipFill>
                  <pic:spPr>
                    <a:xfrm>
                      <a:off x="0" y="0"/>
                      <a:ext cx="3700463" cy="3120305"/>
                    </a:xfrm>
                    <a:prstGeom prst="rect">
                      <a:avLst/>
                    </a:prstGeom>
                  </pic:spPr>
                </pic:pic>
              </a:graphicData>
            </a:graphic>
          </wp:inline>
        </w:drawing>
      </w:r>
    </w:p>
    <w:p w14:paraId="6C69C766" w14:textId="77777777" w:rsidR="000869AA" w:rsidRDefault="00354F2B">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6C69C767" w14:textId="77777777" w:rsidR="000869AA" w:rsidRDefault="00354F2B">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6C69C768" w14:textId="77777777" w:rsidR="000869AA" w:rsidRDefault="00354F2B">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lastRenderedPageBreak/>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6C69C769" w14:textId="77777777" w:rsidR="000869AA" w:rsidRDefault="00354F2B">
      <w:pPr>
        <w:spacing w:before="240" w:after="240"/>
      </w:pPr>
      <w:r>
        <w:rPr>
          <w:rFonts w:ascii="Times New Roman" w:eastAsia="Times New Roman" w:hAnsi="Times New Roman" w:cs="Times New Roman"/>
          <w:sz w:val="26"/>
          <w:szCs w:val="26"/>
        </w:rPr>
        <w:t>Enforces profile field criteria validations and hooks password hashing steps prior to user document persistence:</w:t>
      </w:r>
    </w:p>
    <w:p w14:paraId="6C69C76A" w14:textId="77777777" w:rsidR="000869AA" w:rsidRDefault="00354F2B">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6C69C7D2" wp14:editId="6C69C7D3">
            <wp:extent cx="3166745" cy="298513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7"/>
                    <a:srcRect/>
                    <a:stretch>
                      <a:fillRect/>
                    </a:stretch>
                  </pic:blipFill>
                  <pic:spPr>
                    <a:xfrm>
                      <a:off x="0" y="0"/>
                      <a:ext cx="3167063" cy="2985170"/>
                    </a:xfrm>
                    <a:prstGeom prst="rect">
                      <a:avLst/>
                    </a:prstGeom>
                  </pic:spPr>
                </pic:pic>
              </a:graphicData>
            </a:graphic>
          </wp:inline>
        </w:drawing>
      </w:r>
    </w:p>
    <w:p w14:paraId="6C69C76B" w14:textId="77777777" w:rsidR="000869AA" w:rsidRDefault="00354F2B">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6C69C76C" w14:textId="77777777" w:rsidR="000869AA" w:rsidRDefault="00354F2B">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6C69C76D" w14:textId="77777777" w:rsidR="000869AA" w:rsidRDefault="00354F2B">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114300" distB="114300" distL="114300" distR="114300" wp14:anchorId="6C69C7D4" wp14:editId="6C69C7D5">
            <wp:extent cx="3790950" cy="316484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18"/>
                    <a:srcRect/>
                    <a:stretch>
                      <a:fillRect/>
                    </a:stretch>
                  </pic:blipFill>
                  <pic:spPr>
                    <a:xfrm>
                      <a:off x="0" y="0"/>
                      <a:ext cx="3790950" cy="3165030"/>
                    </a:xfrm>
                    <a:prstGeom prst="rect">
                      <a:avLst/>
                    </a:prstGeom>
                  </pic:spPr>
                </pic:pic>
              </a:graphicData>
            </a:graphic>
          </wp:inline>
        </w:drawing>
      </w:r>
    </w:p>
    <w:p w14:paraId="6C69C76E" w14:textId="77777777" w:rsidR="000869AA" w:rsidRDefault="00354F2B">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t>API Router Interface Endpoints</w:t>
      </w:r>
    </w:p>
    <w:p w14:paraId="6C69C76F" w14:textId="77777777" w:rsidR="000869AA" w:rsidRDefault="00354F2B">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6C69C770" w14:textId="77777777" w:rsidR="000869AA" w:rsidRDefault="00354F2B">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6C69C7D6" wp14:editId="6C69C7D7">
            <wp:extent cx="4415790" cy="26682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9"/>
                    <a:srcRect/>
                    <a:stretch>
                      <a:fillRect/>
                    </a:stretch>
                  </pic:blipFill>
                  <pic:spPr>
                    <a:xfrm>
                      <a:off x="0" y="0"/>
                      <a:ext cx="4415915" cy="2668749"/>
                    </a:xfrm>
                    <a:prstGeom prst="rect">
                      <a:avLst/>
                    </a:prstGeom>
                  </pic:spPr>
                </pic:pic>
              </a:graphicData>
            </a:graphic>
          </wp:inline>
        </w:drawing>
      </w:r>
    </w:p>
    <w:p w14:paraId="6C69C771" w14:textId="77777777" w:rsidR="000869AA" w:rsidRDefault="00354F2B">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6C69C772" w14:textId="77777777" w:rsidR="000869AA" w:rsidRDefault="00354F2B">
      <w:r>
        <w:rPr>
          <w:rFonts w:ascii="Times New Roman" w:eastAsia="Times New Roman" w:hAnsi="Times New Roman" w:cs="Times New Roman"/>
          <w:sz w:val="26"/>
          <w:szCs w:val="26"/>
        </w:rPr>
        <w:t>JavaScript</w:t>
      </w:r>
    </w:p>
    <w:p w14:paraId="6C69C773" w14:textId="77777777" w:rsidR="000869AA" w:rsidRDefault="00354F2B">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114300" distB="114300" distL="114300" distR="114300" wp14:anchorId="6C69C7D8" wp14:editId="6C69C7D9">
            <wp:extent cx="4404995" cy="315087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10" name="image17.png"/>
                    <pic:cNvPicPr preferRelativeResize="0"/>
                  </pic:nvPicPr>
                  <pic:blipFill>
                    <a:blip r:embed="rId20"/>
                    <a:srcRect/>
                    <a:stretch>
                      <a:fillRect/>
                    </a:stretch>
                  </pic:blipFill>
                  <pic:spPr>
                    <a:xfrm>
                      <a:off x="0" y="0"/>
                      <a:ext cx="4405313" cy="3151022"/>
                    </a:xfrm>
                    <a:prstGeom prst="rect">
                      <a:avLst/>
                    </a:prstGeom>
                  </pic:spPr>
                </pic:pic>
              </a:graphicData>
            </a:graphic>
          </wp:inline>
        </w:drawing>
      </w:r>
    </w:p>
    <w:p w14:paraId="6C69C774" w14:textId="77777777" w:rsidR="000869AA" w:rsidRDefault="00354F2B">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6C69C775" w14:textId="77777777" w:rsidR="000869AA" w:rsidRDefault="00354F2B">
      <w:pPr>
        <w:jc w:val="center"/>
      </w:pPr>
      <w:r>
        <w:rPr>
          <w:rFonts w:ascii="Times New Roman" w:eastAsia="Times New Roman" w:hAnsi="Times New Roman" w:cs="Times New Roman"/>
          <w:noProof/>
          <w:sz w:val="26"/>
          <w:szCs w:val="26"/>
        </w:rPr>
        <w:drawing>
          <wp:inline distT="114300" distB="114300" distL="114300" distR="114300" wp14:anchorId="6C69C7DA" wp14:editId="6C69C7DB">
            <wp:extent cx="4728845" cy="278892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1"/>
                    <a:srcRect/>
                    <a:stretch>
                      <a:fillRect/>
                    </a:stretch>
                  </pic:blipFill>
                  <pic:spPr>
                    <a:xfrm>
                      <a:off x="0" y="0"/>
                      <a:ext cx="4729163" cy="2788993"/>
                    </a:xfrm>
                    <a:prstGeom prst="rect">
                      <a:avLst/>
                    </a:prstGeom>
                  </pic:spPr>
                </pic:pic>
              </a:graphicData>
            </a:graphic>
          </wp:inline>
        </w:drawing>
      </w:r>
    </w:p>
    <w:p w14:paraId="6C69C776" w14:textId="77777777" w:rsidR="000869AA" w:rsidRDefault="00354F2B">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6C69C777" w14:textId="77777777" w:rsidR="000869AA" w:rsidRDefault="00354F2B">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6C69C778" w14:textId="77777777" w:rsidR="000869AA" w:rsidRDefault="00354F2B">
      <w:pPr>
        <w:numPr>
          <w:ilvl w:val="0"/>
          <w:numId w:val="16"/>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6C69C779" w14:textId="77777777" w:rsidR="000869AA" w:rsidRDefault="00354F2B">
      <w:pPr>
        <w:numPr>
          <w:ilvl w:val="0"/>
          <w:numId w:val="16"/>
        </w:numPr>
        <w:spacing w:after="240"/>
      </w:pPr>
      <w:r>
        <w:rPr>
          <w:rFonts w:ascii="Times New Roman" w:eastAsia="Times New Roman" w:hAnsi="Times New Roman" w:cs="Times New Roman"/>
          <w:sz w:val="26"/>
          <w:szCs w:val="26"/>
        </w:rPr>
        <w:lastRenderedPageBreak/>
        <w:t>Start the backend development server environment parameters:</w:t>
      </w:r>
    </w:p>
    <w:p w14:paraId="6C69C77A" w14:textId="77777777" w:rsidR="000869AA" w:rsidRDefault="00354F2B">
      <w:r>
        <w:rPr>
          <w:rFonts w:ascii="Times New Roman" w:eastAsia="Times New Roman" w:hAnsi="Times New Roman" w:cs="Times New Roman"/>
          <w:sz w:val="26"/>
          <w:szCs w:val="26"/>
        </w:rPr>
        <w:t>Bash</w:t>
      </w:r>
    </w:p>
    <w:p w14:paraId="6C69C77B" w14:textId="77777777" w:rsidR="000869AA" w:rsidRDefault="000869AA">
      <w:pPr>
        <w:rPr>
          <w:rFonts w:ascii="Times New Roman" w:eastAsia="Times New Roman" w:hAnsi="Times New Roman" w:cs="Times New Roman"/>
          <w:b/>
          <w:bCs/>
          <w:sz w:val="26"/>
          <w:szCs w:val="26"/>
        </w:rPr>
      </w:pPr>
    </w:p>
    <w:p w14:paraId="6C69C77C" w14:textId="77777777" w:rsidR="000869AA" w:rsidRDefault="00354F2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6C69C77D" w14:textId="77777777" w:rsidR="000869AA" w:rsidRDefault="00354F2B">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6C69C77E" w14:textId="77777777" w:rsidR="000869AA" w:rsidRDefault="00354F2B">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6C69C77F" w14:textId="77777777" w:rsidR="000869AA" w:rsidRDefault="00354F2B">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6C69C780" w14:textId="77777777" w:rsidR="000869AA" w:rsidRDefault="00354F2B">
      <w:pPr>
        <w:numPr>
          <w:ilvl w:val="0"/>
          <w:numId w:val="17"/>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6C69C781" w14:textId="77777777" w:rsidR="000869AA" w:rsidRDefault="00354F2B">
      <w:pPr>
        <w:numPr>
          <w:ilvl w:val="0"/>
          <w:numId w:val="17"/>
        </w:numPr>
      </w:pPr>
      <w:r>
        <w:rPr>
          <w:rFonts w:ascii="Times New Roman" w:eastAsia="Times New Roman" w:hAnsi="Times New Roman" w:cs="Times New Roman"/>
          <w:sz w:val="26"/>
          <w:szCs w:val="26"/>
        </w:rPr>
        <w:t>Access: Public</w:t>
      </w:r>
    </w:p>
    <w:p w14:paraId="6C69C782" w14:textId="77777777" w:rsidR="000869AA" w:rsidRDefault="00354F2B">
      <w:pPr>
        <w:numPr>
          <w:ilvl w:val="0"/>
          <w:numId w:val="17"/>
        </w:numPr>
        <w:spacing w:after="240"/>
      </w:pPr>
      <w:r>
        <w:rPr>
          <w:rFonts w:ascii="Times New Roman" w:eastAsia="Times New Roman" w:hAnsi="Times New Roman" w:cs="Times New Roman"/>
          <w:sz w:val="26"/>
          <w:szCs w:val="26"/>
        </w:rPr>
        <w:t>Payload Request Body JSON:</w:t>
      </w:r>
    </w:p>
    <w:p w14:paraId="6C69C783" w14:textId="77777777" w:rsidR="000869AA" w:rsidRDefault="00354F2B">
      <w:r>
        <w:rPr>
          <w:rFonts w:ascii="Times New Roman" w:eastAsia="Times New Roman" w:hAnsi="Times New Roman" w:cs="Times New Roman"/>
          <w:sz w:val="26"/>
          <w:szCs w:val="26"/>
        </w:rPr>
        <w:t>JSON</w:t>
      </w:r>
    </w:p>
    <w:p w14:paraId="6C69C784" w14:textId="77777777" w:rsidR="000869AA" w:rsidRDefault="000869AA">
      <w:pPr>
        <w:rPr>
          <w:rFonts w:ascii="Times New Roman" w:eastAsia="Times New Roman" w:hAnsi="Times New Roman" w:cs="Times New Roman"/>
          <w:b/>
          <w:bCs/>
          <w:sz w:val="26"/>
          <w:szCs w:val="26"/>
        </w:rPr>
      </w:pPr>
    </w:p>
    <w:p w14:paraId="6C69C785" w14:textId="77777777" w:rsidR="000869AA" w:rsidRDefault="00354F2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C69C786"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6C69C787"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C69C788" w14:textId="77777777" w:rsidR="000869AA" w:rsidRDefault="00354F2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6C69C789"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C69C78A" w14:textId="77777777" w:rsidR="000869AA" w:rsidRDefault="00354F2B">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lastRenderedPageBreak/>
        <w:t></w:t>
      </w:r>
    </w:p>
    <w:p w14:paraId="6C69C78B" w14:textId="77777777" w:rsidR="000869AA" w:rsidRDefault="00354F2B">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6C69C78C" w14:textId="77777777" w:rsidR="000869AA" w:rsidRDefault="00354F2B">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6C69C7DC" wp14:editId="6C69C7DD">
            <wp:extent cx="4652645" cy="230060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4" name="image14.png"/>
                    <pic:cNvPicPr preferRelativeResize="0"/>
                  </pic:nvPicPr>
                  <pic:blipFill>
                    <a:blip r:embed="rId22"/>
                    <a:srcRect/>
                    <a:stretch>
                      <a:fillRect/>
                    </a:stretch>
                  </pic:blipFill>
                  <pic:spPr>
                    <a:xfrm>
                      <a:off x="0" y="0"/>
                      <a:ext cx="4652963" cy="2300727"/>
                    </a:xfrm>
                    <a:prstGeom prst="rect">
                      <a:avLst/>
                    </a:prstGeom>
                  </pic:spPr>
                </pic:pic>
              </a:graphicData>
            </a:graphic>
          </wp:inline>
        </w:drawing>
      </w:r>
    </w:p>
    <w:p w14:paraId="6C69C78D" w14:textId="77777777" w:rsidR="000869AA" w:rsidRDefault="00354F2B">
      <w:pPr>
        <w:numPr>
          <w:ilvl w:val="0"/>
          <w:numId w:val="1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6C69C78E" w14:textId="77777777" w:rsidR="000869AA" w:rsidRDefault="00354F2B">
      <w:pPr>
        <w:numPr>
          <w:ilvl w:val="0"/>
          <w:numId w:val="18"/>
        </w:numPr>
      </w:pPr>
      <w:r>
        <w:rPr>
          <w:rFonts w:ascii="Times New Roman" w:eastAsia="Times New Roman" w:hAnsi="Times New Roman" w:cs="Times New Roman"/>
          <w:sz w:val="26"/>
          <w:szCs w:val="26"/>
        </w:rPr>
        <w:t>Access: Public</w:t>
      </w:r>
    </w:p>
    <w:p w14:paraId="6C69C78F" w14:textId="77777777" w:rsidR="000869AA" w:rsidRDefault="00354F2B">
      <w:pPr>
        <w:numPr>
          <w:ilvl w:val="0"/>
          <w:numId w:val="18"/>
        </w:numPr>
        <w:spacing w:after="240"/>
      </w:pPr>
      <w:r>
        <w:rPr>
          <w:rFonts w:ascii="Times New Roman" w:eastAsia="Times New Roman" w:hAnsi="Times New Roman" w:cs="Times New Roman"/>
          <w:sz w:val="26"/>
          <w:szCs w:val="26"/>
        </w:rPr>
        <w:t>Payload Request Body JSON:</w:t>
      </w:r>
    </w:p>
    <w:p w14:paraId="6C69C790" w14:textId="77777777" w:rsidR="000869AA" w:rsidRDefault="00354F2B">
      <w:r>
        <w:rPr>
          <w:rFonts w:ascii="Times New Roman" w:eastAsia="Times New Roman" w:hAnsi="Times New Roman" w:cs="Times New Roman"/>
          <w:sz w:val="26"/>
          <w:szCs w:val="26"/>
        </w:rPr>
        <w:t>JSON</w:t>
      </w:r>
    </w:p>
    <w:p w14:paraId="6C69C791" w14:textId="77777777" w:rsidR="000869AA" w:rsidRDefault="000869AA">
      <w:pPr>
        <w:rPr>
          <w:rFonts w:ascii="Times New Roman" w:eastAsia="Times New Roman" w:hAnsi="Times New Roman" w:cs="Times New Roman"/>
          <w:b/>
          <w:bCs/>
          <w:sz w:val="26"/>
          <w:szCs w:val="26"/>
        </w:rPr>
      </w:pPr>
    </w:p>
    <w:p w14:paraId="6C69C792" w14:textId="77777777" w:rsidR="000869AA" w:rsidRDefault="00354F2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C69C793"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C69C794" w14:textId="77777777" w:rsidR="000869AA" w:rsidRDefault="00354F2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6C69C795"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C69C796" w14:textId="77777777" w:rsidR="000869AA" w:rsidRDefault="00354F2B">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C69C7DE" wp14:editId="6C69C7DF">
            <wp:extent cx="4740910" cy="234759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23"/>
                    <a:srcRect/>
                    <a:stretch>
                      <a:fillRect/>
                    </a:stretch>
                  </pic:blipFill>
                  <pic:spPr>
                    <a:xfrm>
                      <a:off x="0" y="0"/>
                      <a:ext cx="4741416" cy="2347913"/>
                    </a:xfrm>
                    <a:prstGeom prst="rect">
                      <a:avLst/>
                    </a:prstGeom>
                  </pic:spPr>
                </pic:pic>
              </a:graphicData>
            </a:graphic>
          </wp:inline>
        </w:drawing>
      </w:r>
    </w:p>
    <w:p w14:paraId="6C69C797" w14:textId="77777777" w:rsidR="000869AA" w:rsidRDefault="00354F2B">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6C69C798" w14:textId="77777777" w:rsidR="000869AA" w:rsidRDefault="00354F2B">
      <w:pPr>
        <w:numPr>
          <w:ilvl w:val="0"/>
          <w:numId w:val="19"/>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6C69C799" w14:textId="77777777" w:rsidR="000869AA" w:rsidRDefault="00354F2B">
      <w:pPr>
        <w:numPr>
          <w:ilvl w:val="0"/>
          <w:numId w:val="19"/>
        </w:numPr>
      </w:pPr>
      <w:r>
        <w:rPr>
          <w:rFonts w:ascii="Times New Roman" w:eastAsia="Times New Roman" w:hAnsi="Times New Roman" w:cs="Times New Roman"/>
          <w:sz w:val="26"/>
          <w:szCs w:val="26"/>
        </w:rPr>
        <w:t>Access: Private (Bearer &lt;JWT Token&gt;)</w:t>
      </w:r>
    </w:p>
    <w:p w14:paraId="6C69C79A" w14:textId="77777777" w:rsidR="000869AA" w:rsidRDefault="00354F2B">
      <w:pPr>
        <w:numPr>
          <w:ilvl w:val="0"/>
          <w:numId w:val="19"/>
        </w:numPr>
        <w:spacing w:after="240"/>
      </w:pPr>
      <w:r>
        <w:rPr>
          <w:rFonts w:ascii="Times New Roman" w:eastAsia="Times New Roman" w:hAnsi="Times New Roman" w:cs="Times New Roman"/>
          <w:sz w:val="26"/>
          <w:szCs w:val="26"/>
        </w:rPr>
        <w:t>Payload Request Body JSON:</w:t>
      </w:r>
    </w:p>
    <w:p w14:paraId="6C69C79B" w14:textId="77777777" w:rsidR="000869AA" w:rsidRDefault="00354F2B">
      <w:r>
        <w:rPr>
          <w:rFonts w:ascii="Times New Roman" w:eastAsia="Times New Roman" w:hAnsi="Times New Roman" w:cs="Times New Roman"/>
          <w:sz w:val="26"/>
          <w:szCs w:val="26"/>
        </w:rPr>
        <w:t>JSON</w:t>
      </w:r>
    </w:p>
    <w:p w14:paraId="6C69C79C" w14:textId="77777777" w:rsidR="000869AA" w:rsidRDefault="000869AA">
      <w:pPr>
        <w:rPr>
          <w:rFonts w:ascii="Times New Roman" w:eastAsia="Times New Roman" w:hAnsi="Times New Roman" w:cs="Times New Roman"/>
          <w:b/>
          <w:bCs/>
          <w:sz w:val="26"/>
          <w:szCs w:val="26"/>
        </w:rPr>
      </w:pPr>
    </w:p>
    <w:p w14:paraId="6C69C79D" w14:textId="77777777" w:rsidR="000869AA" w:rsidRDefault="00354F2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C69C79E"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6C69C79F"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6C69C7A0" w14:textId="77777777" w:rsidR="000869AA" w:rsidRDefault="00354F2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6C69C7A1"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C69C7A2" w14:textId="77777777" w:rsidR="000869AA" w:rsidRDefault="00354F2B">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C69C7E0" wp14:editId="6C69C7E1">
            <wp:extent cx="4919345" cy="242824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24"/>
                    <a:srcRect/>
                    <a:stretch>
                      <a:fillRect/>
                    </a:stretch>
                  </pic:blipFill>
                  <pic:spPr>
                    <a:xfrm>
                      <a:off x="0" y="0"/>
                      <a:ext cx="4919663" cy="2428295"/>
                    </a:xfrm>
                    <a:prstGeom prst="rect">
                      <a:avLst/>
                    </a:prstGeom>
                  </pic:spPr>
                </pic:pic>
              </a:graphicData>
            </a:graphic>
          </wp:inline>
        </w:drawing>
      </w:r>
    </w:p>
    <w:p w14:paraId="6C69C7A3" w14:textId="77777777" w:rsidR="000869AA" w:rsidRDefault="00354F2B">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6C69C7A4" w14:textId="77777777" w:rsidR="000869AA" w:rsidRDefault="00354F2B">
      <w:pPr>
        <w:numPr>
          <w:ilvl w:val="0"/>
          <w:numId w:val="20"/>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6C69C7A5" w14:textId="77777777" w:rsidR="000869AA" w:rsidRDefault="00354F2B">
      <w:pPr>
        <w:numPr>
          <w:ilvl w:val="0"/>
          <w:numId w:val="20"/>
        </w:numPr>
        <w:spacing w:after="240"/>
      </w:pPr>
      <w:r>
        <w:rPr>
          <w:rFonts w:ascii="Times New Roman" w:eastAsia="Times New Roman" w:hAnsi="Times New Roman" w:cs="Times New Roman"/>
          <w:sz w:val="26"/>
          <w:szCs w:val="26"/>
        </w:rPr>
        <w:t>Access: Public</w:t>
      </w:r>
    </w:p>
    <w:p w14:paraId="6C69C7A6" w14:textId="77777777" w:rsidR="000869AA" w:rsidRDefault="000869AA">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6C69C7A7" w14:textId="77777777" w:rsidR="000869AA" w:rsidRDefault="00354F2B">
      <w:pPr>
        <w:jc w:val="center"/>
      </w:pPr>
      <w:r>
        <w:rPr>
          <w:noProof/>
        </w:rPr>
        <w:drawing>
          <wp:inline distT="114300" distB="114300" distL="114300" distR="114300" wp14:anchorId="6C69C7E2" wp14:editId="6C69C7E3">
            <wp:extent cx="4652645" cy="229616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25"/>
                    <a:srcRect/>
                    <a:stretch>
                      <a:fillRect/>
                    </a:stretch>
                  </pic:blipFill>
                  <pic:spPr>
                    <a:xfrm>
                      <a:off x="0" y="0"/>
                      <a:ext cx="4652963" cy="2296655"/>
                    </a:xfrm>
                    <a:prstGeom prst="rect">
                      <a:avLst/>
                    </a:prstGeom>
                  </pic:spPr>
                </pic:pic>
              </a:graphicData>
            </a:graphic>
          </wp:inline>
        </w:drawing>
      </w:r>
    </w:p>
    <w:p w14:paraId="6C69C7A8" w14:textId="77777777" w:rsidR="000869AA" w:rsidRDefault="000869AA">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6C69C7A9" w14:textId="77777777" w:rsidR="000869AA" w:rsidRDefault="00354F2B">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6C69C7AA" w14:textId="77777777" w:rsidR="000869AA" w:rsidRDefault="00354F2B">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6C69C7AB" w14:textId="77777777" w:rsidR="000869AA" w:rsidRDefault="00354F2B">
      <w:pPr>
        <w:numPr>
          <w:ilvl w:val="0"/>
          <w:numId w:val="21"/>
        </w:numPr>
      </w:pPr>
      <w:r>
        <w:rPr>
          <w:rFonts w:ascii="Times New Roman" w:eastAsia="Times New Roman" w:hAnsi="Times New Roman" w:cs="Times New Roman"/>
          <w:sz w:val="26"/>
          <w:szCs w:val="26"/>
        </w:rPr>
        <w:t>Access: Private (Bearer &lt;JWT Token&gt;)</w:t>
      </w:r>
    </w:p>
    <w:p w14:paraId="6C69C7AC" w14:textId="77777777" w:rsidR="000869AA" w:rsidRDefault="00354F2B">
      <w:pPr>
        <w:numPr>
          <w:ilvl w:val="0"/>
          <w:numId w:val="21"/>
        </w:numPr>
        <w:spacing w:after="240"/>
      </w:pPr>
      <w:r>
        <w:rPr>
          <w:rFonts w:ascii="Times New Roman" w:eastAsia="Times New Roman" w:hAnsi="Times New Roman" w:cs="Times New Roman"/>
          <w:sz w:val="26"/>
          <w:szCs w:val="26"/>
        </w:rPr>
        <w:t>Payload Request Body JSON:</w:t>
      </w:r>
    </w:p>
    <w:p w14:paraId="6C69C7AD" w14:textId="77777777" w:rsidR="000869AA" w:rsidRDefault="00354F2B">
      <w:r>
        <w:rPr>
          <w:rFonts w:ascii="Times New Roman" w:eastAsia="Times New Roman" w:hAnsi="Times New Roman" w:cs="Times New Roman"/>
          <w:sz w:val="26"/>
          <w:szCs w:val="26"/>
        </w:rPr>
        <w:lastRenderedPageBreak/>
        <w:t>JSON</w:t>
      </w:r>
    </w:p>
    <w:p w14:paraId="6C69C7AE" w14:textId="77777777" w:rsidR="000869AA" w:rsidRDefault="000869AA">
      <w:pPr>
        <w:rPr>
          <w:rFonts w:ascii="Times New Roman" w:eastAsia="Times New Roman" w:hAnsi="Times New Roman" w:cs="Times New Roman"/>
          <w:b/>
          <w:bCs/>
          <w:sz w:val="26"/>
          <w:szCs w:val="26"/>
        </w:rPr>
      </w:pPr>
    </w:p>
    <w:p w14:paraId="6C69C7AF" w14:textId="77777777" w:rsidR="000869AA" w:rsidRDefault="00354F2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C69C7B0" w14:textId="77777777" w:rsidR="000869AA" w:rsidRDefault="00354F2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6C69C7B1" w14:textId="77777777" w:rsidR="000869AA" w:rsidRDefault="00354F2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C69C7B2" w14:textId="77777777" w:rsidR="000869AA" w:rsidRDefault="00354F2B">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6C69C7B3" w14:textId="77777777" w:rsidR="000869AA" w:rsidRDefault="00354F2B">
      <w:pPr>
        <w:rPr>
          <w:rFonts w:ascii="Roboto Mono" w:eastAsia="Roboto Mono" w:hAnsi="Roboto Mono" w:cs="Roboto Mono"/>
          <w:b/>
          <w:bCs/>
          <w:sz w:val="24"/>
          <w:szCs w:val="24"/>
          <w:lang w:val="en-US"/>
        </w:rPr>
      </w:pPr>
      <w:r>
        <w:rPr>
          <w:rFonts w:ascii="Roboto Mono" w:eastAsia="Roboto Mono" w:hAnsi="Roboto Mono" w:cs="Roboto Mono"/>
          <w:b/>
          <w:bCs/>
          <w:sz w:val="24"/>
          <w:szCs w:val="24"/>
          <w:lang w:val="en-US"/>
        </w:rPr>
        <w:t>DRIVE LINK:</w:t>
      </w:r>
    </w:p>
    <w:p w14:paraId="6C69C7B4" w14:textId="535F8D3B" w:rsidR="000869AA" w:rsidRDefault="0026274E">
      <w:pPr>
        <w:rPr>
          <w:rFonts w:ascii="Roboto Mono" w:eastAsia="Roboto Mono" w:hAnsi="Roboto Mono" w:cs="Roboto Mono"/>
          <w:b/>
          <w:bCs/>
          <w:sz w:val="24"/>
          <w:szCs w:val="24"/>
        </w:rPr>
      </w:pPr>
      <w:hyperlink r:id="rId26" w:history="1">
        <w:r w:rsidR="00354F2B" w:rsidRPr="0026274E">
          <w:rPr>
            <w:rStyle w:val="Hyperlink"/>
            <w:rFonts w:ascii="Roboto Mono" w:eastAsia="Roboto Mono" w:hAnsi="Roboto Mono" w:cs="Roboto Mono"/>
            <w:b/>
            <w:bCs/>
            <w:sz w:val="24"/>
            <w:szCs w:val="24"/>
          </w:rPr>
          <w:t>https://drive.google.com/drive/folders/1D8aCmnSAuyM6V7VnJ8tbeRXMoB6M3fpC?usp=drive_link</w:t>
        </w:r>
      </w:hyperlink>
      <w:r w:rsidR="00354F2B">
        <w:rPr>
          <w:rFonts w:ascii="Roboto Mono" w:eastAsia="Roboto Mono" w:hAnsi="Roboto Mono" w:cs="Roboto Mono"/>
          <w:b/>
          <w:bCs/>
          <w:sz w:val="24"/>
          <w:szCs w:val="24"/>
        </w:rPr>
        <w:br/>
        <w:t>DEMO LINK:</w:t>
      </w:r>
    </w:p>
    <w:p w14:paraId="6C69C7B5" w14:textId="538E3F1C" w:rsidR="000869AA" w:rsidRDefault="0026274E">
      <w:pPr>
        <w:rPr>
          <w:rFonts w:ascii="Roboto Mono" w:eastAsia="Roboto Mono" w:hAnsi="Roboto Mono" w:cs="Roboto Mono"/>
          <w:b/>
          <w:bCs/>
          <w:sz w:val="24"/>
          <w:szCs w:val="24"/>
        </w:rPr>
      </w:pPr>
      <w:hyperlink r:id="rId27" w:history="1">
        <w:r w:rsidR="00354F2B" w:rsidRPr="0026274E">
          <w:rPr>
            <w:rStyle w:val="Hyperlink"/>
            <w:rFonts w:ascii="Roboto Mono" w:eastAsia="Roboto Mono" w:hAnsi="Roboto Mono" w:cs="Roboto Mono"/>
            <w:b/>
            <w:bCs/>
            <w:sz w:val="24"/>
            <w:szCs w:val="24"/>
          </w:rPr>
          <w:t>https://drive.google.com/file/d/1poqfbbPAnqpAUOZoJGUYZ00ePVae3Or9/view?usp=drive_link</w:t>
        </w:r>
      </w:hyperlink>
    </w:p>
    <w:sectPr w:rsidR="000869AA">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055A" w14:textId="77777777" w:rsidR="00354F2B" w:rsidRDefault="00354F2B">
      <w:pPr>
        <w:spacing w:line="240" w:lineRule="auto"/>
      </w:pPr>
      <w:r>
        <w:separator/>
      </w:r>
    </w:p>
  </w:endnote>
  <w:endnote w:type="continuationSeparator" w:id="0">
    <w:p w14:paraId="6F241786" w14:textId="77777777" w:rsidR="00354F2B" w:rsidRDefault="00354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Segoe Print"/>
    <w:charset w:val="00"/>
    <w:family w:val="modern"/>
    <w:pitch w:val="fixed"/>
    <w:sig w:usb0="E00002FF" w:usb1="1000205B" w:usb2="00000020" w:usb3="00000000" w:csb0="0000019F" w:csb1="00000000"/>
    <w:embedRegular r:id="rId1" w:fontKey="{3F85F68D-A549-4637-8F6E-E9D56552151C}"/>
    <w:embedBold r:id="rId2" w:fontKey="{9E43DB2D-4504-4C52-A3A3-EF157AFAED94}"/>
  </w:font>
  <w:font w:name="Cardo">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4950CF02-D9FE-43AC-BAD8-F606269B7EF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F45385CA-4558-4492-820C-7F39B2DC50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70A9" w14:textId="77777777" w:rsidR="00354F2B" w:rsidRDefault="00354F2B">
      <w:r>
        <w:separator/>
      </w:r>
    </w:p>
  </w:footnote>
  <w:footnote w:type="continuationSeparator" w:id="0">
    <w:p w14:paraId="0A93CAD2" w14:textId="77777777" w:rsidR="00354F2B" w:rsidRDefault="00354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C7E8" w14:textId="77777777" w:rsidR="000869AA" w:rsidRDefault="000869AA">
    <w:pPr>
      <w:spacing w:beforeLines="201" w:before="482" w:afterLines="71" w:after="170"/>
      <w:rPr>
        <w:b/>
        <w:bCs/>
        <w:sz w:val="32"/>
        <w:szCs w:val="32"/>
      </w:rPr>
    </w:pPr>
  </w:p>
  <w:p w14:paraId="6C69C7E9" w14:textId="77777777" w:rsidR="000869AA" w:rsidRDefault="000869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121547"/>
    <w:multiLevelType w:val="multilevel"/>
    <w:tmpl w:val="8912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021ABC3"/>
    <w:multiLevelType w:val="multilevel"/>
    <w:tmpl w:val="9021ABC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47461C8"/>
    <w:multiLevelType w:val="multilevel"/>
    <w:tmpl w:val="94746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A39A4C5F"/>
    <w:multiLevelType w:val="multilevel"/>
    <w:tmpl w:val="A39A4C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CEA6AE9F"/>
    <w:multiLevelType w:val="multilevel"/>
    <w:tmpl w:val="CEA6AE9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D3457FAD"/>
    <w:multiLevelType w:val="multilevel"/>
    <w:tmpl w:val="D3457FA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D7AAEB92"/>
    <w:multiLevelType w:val="multilevel"/>
    <w:tmpl w:val="D7AAE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FD878ED9"/>
    <w:multiLevelType w:val="multilevel"/>
    <w:tmpl w:val="FD878E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690624B"/>
    <w:multiLevelType w:val="multilevel"/>
    <w:tmpl w:val="069062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E76019"/>
    <w:multiLevelType w:val="multilevel"/>
    <w:tmpl w:val="3FE76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ED44EA"/>
    <w:multiLevelType w:val="multilevel"/>
    <w:tmpl w:val="48ED4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E195D6"/>
    <w:multiLevelType w:val="multilevel"/>
    <w:tmpl w:val="4DE19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262067">
    <w:abstractNumId w:val="11"/>
  </w:num>
  <w:num w:numId="2" w16cid:durableId="909653157">
    <w:abstractNumId w:val="7"/>
  </w:num>
  <w:num w:numId="3" w16cid:durableId="929506201">
    <w:abstractNumId w:val="19"/>
  </w:num>
  <w:num w:numId="4" w16cid:durableId="487400739">
    <w:abstractNumId w:val="5"/>
  </w:num>
  <w:num w:numId="5" w16cid:durableId="1595354921">
    <w:abstractNumId w:val="4"/>
  </w:num>
  <w:num w:numId="6" w16cid:durableId="1345478711">
    <w:abstractNumId w:val="13"/>
  </w:num>
  <w:num w:numId="7" w16cid:durableId="397553984">
    <w:abstractNumId w:val="15"/>
  </w:num>
  <w:num w:numId="8" w16cid:durableId="1035497841">
    <w:abstractNumId w:val="20"/>
  </w:num>
  <w:num w:numId="9" w16cid:durableId="530458509">
    <w:abstractNumId w:val="12"/>
  </w:num>
  <w:num w:numId="10" w16cid:durableId="666976692">
    <w:abstractNumId w:val="2"/>
  </w:num>
  <w:num w:numId="11" w16cid:durableId="1411999634">
    <w:abstractNumId w:val="16"/>
  </w:num>
  <w:num w:numId="12" w16cid:durableId="1415779606">
    <w:abstractNumId w:val="0"/>
  </w:num>
  <w:num w:numId="13" w16cid:durableId="611938369">
    <w:abstractNumId w:val="9"/>
  </w:num>
  <w:num w:numId="14" w16cid:durableId="2020739795">
    <w:abstractNumId w:val="3"/>
  </w:num>
  <w:num w:numId="15" w16cid:durableId="288247918">
    <w:abstractNumId w:val="10"/>
  </w:num>
  <w:num w:numId="16" w16cid:durableId="2026055434">
    <w:abstractNumId w:val="6"/>
  </w:num>
  <w:num w:numId="17" w16cid:durableId="1560674948">
    <w:abstractNumId w:val="8"/>
  </w:num>
  <w:num w:numId="18" w16cid:durableId="1264873082">
    <w:abstractNumId w:val="1"/>
  </w:num>
  <w:num w:numId="19" w16cid:durableId="3672784">
    <w:abstractNumId w:val="18"/>
  </w:num>
  <w:num w:numId="20" w16cid:durableId="1529946478">
    <w:abstractNumId w:val="14"/>
  </w:num>
  <w:num w:numId="21" w16cid:durableId="2338577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9AA"/>
    <w:rsid w:val="000869AA"/>
    <w:rsid w:val="002367B9"/>
    <w:rsid w:val="0026274E"/>
    <w:rsid w:val="00354F2B"/>
    <w:rsid w:val="008664E7"/>
    <w:rsid w:val="00B4669B"/>
    <w:rsid w:val="12746F90"/>
    <w:rsid w:val="32B57DE5"/>
    <w:rsid w:val="40663E29"/>
    <w:rsid w:val="4E031B2F"/>
    <w:rsid w:val="609A6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9C6BC"/>
  <w15:docId w15:val="{7E57F2DC-1346-480D-81B8-6DC3686A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b/>
      <w:bCs/>
      <w:color w:val="000000"/>
      <w:sz w:val="40"/>
      <w:szCs w:val="40"/>
    </w:rPr>
  </w:style>
  <w:style w:type="paragraph" w:styleId="Heading2">
    <w:name w:val="heading 2"/>
    <w:basedOn w:val="Normal"/>
    <w:next w:val="Normal"/>
    <w:qFormat/>
    <w:pPr>
      <w:keepNext/>
      <w:keepLines/>
      <w:spacing w:before="360" w:after="120"/>
      <w:outlineLvl w:val="1"/>
    </w:pPr>
    <w:rPr>
      <w:b/>
      <w:bCs/>
      <w:color w:val="000000"/>
      <w:sz w:val="32"/>
      <w:szCs w:val="32"/>
    </w:rPr>
  </w:style>
  <w:style w:type="paragraph" w:styleId="Heading3">
    <w:name w:val="heading 3"/>
    <w:basedOn w:val="Normal"/>
    <w:next w:val="Normal"/>
    <w:qFormat/>
    <w:pPr>
      <w:keepNext/>
      <w:keepLines/>
      <w:spacing w:before="320" w:after="80"/>
      <w:outlineLvl w:val="2"/>
    </w:pPr>
    <w:rPr>
      <w:b/>
      <w:bCs/>
      <w:color w:val="434343"/>
      <w:sz w:val="28"/>
      <w:szCs w:val="28"/>
    </w:rPr>
  </w:style>
  <w:style w:type="paragraph" w:styleId="Heading4">
    <w:name w:val="heading 4"/>
    <w:basedOn w:val="Normal"/>
    <w:next w:val="Normal"/>
    <w:qFormat/>
    <w:pPr>
      <w:keepNext/>
      <w:keepLines/>
      <w:spacing w:before="280" w:after="80"/>
      <w:outlineLvl w:val="3"/>
    </w:pPr>
    <w:rPr>
      <w:b/>
      <w:bCs/>
      <w:color w:val="666666"/>
      <w:sz w:val="24"/>
      <w:szCs w:val="24"/>
    </w:rPr>
  </w:style>
  <w:style w:type="paragraph" w:styleId="Heading5">
    <w:name w:val="heading 5"/>
    <w:basedOn w:val="Normal"/>
    <w:next w:val="Normal"/>
    <w:qFormat/>
    <w:pPr>
      <w:keepNext/>
      <w:keepLines/>
      <w:spacing w:before="240" w:after="80"/>
      <w:outlineLvl w:val="4"/>
    </w:pPr>
    <w:rPr>
      <w:b/>
      <w:bCs/>
      <w:color w:val="666666"/>
    </w:rPr>
  </w:style>
  <w:style w:type="paragraph" w:styleId="Heading6">
    <w:name w:val="heading 6"/>
    <w:basedOn w:val="Normal"/>
    <w:next w:val="Normal"/>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after="320"/>
    </w:pPr>
    <w:rPr>
      <w:b/>
      <w:bCs/>
      <w:color w:val="666666"/>
      <w:sz w:val="30"/>
      <w:szCs w:val="30"/>
    </w:rPr>
  </w:style>
  <w:style w:type="paragraph" w:styleId="Title">
    <w:name w:val="Title"/>
    <w:basedOn w:val="Normal"/>
    <w:next w:val="Normal"/>
    <w:qFormat/>
    <w:pPr>
      <w:keepNext/>
      <w:keepLines/>
      <w:spacing w:after="60"/>
    </w:pPr>
    <w:rPr>
      <w:b/>
      <w:bCs/>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rsid w:val="0026274E"/>
    <w:rPr>
      <w:color w:val="0000FF" w:themeColor="hyperlink"/>
      <w:u w:val="single"/>
    </w:rPr>
  </w:style>
  <w:style w:type="character" w:styleId="UnresolvedMention">
    <w:name w:val="Unresolved Mention"/>
    <w:basedOn w:val="DefaultParagraphFont"/>
    <w:uiPriority w:val="99"/>
    <w:semiHidden/>
    <w:unhideWhenUsed/>
    <w:rsid w:val="00262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drive/folders/1D8aCmnSAuyM6V7VnJ8tbeRXMoB6M3fpC?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poqfbbPAnqpAUOZoJGUYZ00ePVae3Or9/view?usp=drive_lin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23</Pages>
  <Words>1820</Words>
  <Characters>10380</Characters>
  <Application>Microsoft Office Word</Application>
  <DocSecurity>0</DocSecurity>
  <Lines>86</Lines>
  <Paragraphs>24</Paragraphs>
  <ScaleCrop>false</ScaleCrop>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LATTIDUDE</dc:creator>
  <cp:lastModifiedBy>afrinshifana1286@gmail.com</cp:lastModifiedBy>
  <cp:revision>4</cp:revision>
  <dcterms:created xsi:type="dcterms:W3CDTF">2026-09-24T13:22:00Z</dcterms:created>
  <dcterms:modified xsi:type="dcterms:W3CDTF">2026-09-27T14:18:00Z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eyJoZGlkIjoiOWJjMWNmNjZmMmQyYWVjODNlY2YzMDBiZjkzMTA1NjkifQ==</vt:lpwstr>
  </property>
  <property fmtid="{D5CDD505-2E9C-101B-9397-08002B2CF9AE}" pid="3" name="KSOProductBuildVer">
    <vt:lpwstr>1033-12.1.0.28485</vt:lpwstr>
  </property>
  <property fmtid="{D5CDD505-2E9C-101B-9397-08002B2CF9AE}" pid="4" name="ICV">
    <vt:lpwstr>6B16DF503A5743D5B7EF98BAFA121D8D_12</vt:lpwstr>
  </property>
</Properties>
</file>